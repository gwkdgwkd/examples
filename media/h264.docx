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0"/>
        </w:numPr>
        <w:bidi w:val="0"/>
        <w:spacing w:before="200" w:after="120"/>
        <w:jc w:val="left"/>
        <w:outlineLvl w:val="1"/>
      </w:pPr>
      <w:bookmarkStart w:id="0" w:name="一码流的组织形式"/>
      <w:bookmarkEnd w:id="0"/>
      <w:r>
        <w:t>一、码流的组织形式</w:t>
      </w:r>
    </w:p>
    <w:p>
      <w:pPr>
        <w:pStyle w:val="4"/>
        <w:bidi w:val="0"/>
        <w:jc w:val="left"/>
      </w:pPr>
      <w:r>
        <w:t>在 H264 中完全没有I帧、P帧、B帧、IDR帧的概念，之所以沿用这些说法是为了表明数据的编码模式。I、B、P各</w:t>
      </w:r>
      <w:bookmarkStart w:id="1" w:name="baidusnap4"/>
      <w:bookmarkEnd w:id="1"/>
      <w:r>
        <w:t>帧是根据压缩算法的需要，是人为定义的,它们都是实实在在的物理帧。一般来说，I帧的压缩率是</w:t>
      </w:r>
      <w:r>
        <w:rPr>
          <w:rStyle w:val="13"/>
        </w:rPr>
        <w:t>7</w:t>
      </w:r>
      <w:r>
        <w:t>（跟JPG差不多），P帧是</w:t>
      </w:r>
      <w:r>
        <w:rPr>
          <w:rStyle w:val="13"/>
        </w:rPr>
        <w:t>20</w:t>
      </w:r>
      <w:r>
        <w:t>，B帧可以达到</w:t>
      </w:r>
      <w:r>
        <w:rPr>
          <w:rStyle w:val="13"/>
        </w:rPr>
        <w:t>50</w:t>
      </w:r>
      <w:r>
        <w:t>。可见使用B帧能节省大量空间，节省出来的空间可以用来保存多一些I帧，这样在相同码率下，可以提供更好的画质。</w:t>
      </w:r>
    </w:p>
    <w:p>
      <w:pPr>
        <w:pStyle w:val="4"/>
        <w:bidi w:val="0"/>
        <w:jc w:val="left"/>
      </w:pPr>
    </w:p>
    <w:p>
      <w:pPr>
        <w:pStyle w:val="4"/>
        <w:bidi w:val="0"/>
        <w:jc w:val="left"/>
      </w:pPr>
      <w:r>
        <w:t>H264压缩方式</w:t>
      </w:r>
    </w:p>
    <w:p>
      <w:pPr>
        <w:pStyle w:val="4"/>
        <w:bidi w:val="0"/>
        <w:jc w:val="left"/>
      </w:pPr>
      <w:r>
        <w:t>H264采用的核心算法是帧内压缩和帧间压缩，帧内压缩是生成I帧的算法，帧间压缩是生成B帧和P帧的算法。</w:t>
      </w:r>
    </w:p>
    <w:p>
      <w:pPr>
        <w:pStyle w:val="4"/>
        <w:bidi w:val="0"/>
        <w:jc w:val="left"/>
      </w:pPr>
      <w:r>
        <w:t>帧内（Intraframe）压缩也称为空间压缩（Spatialcompression）。当压缩一帧图像时，仅考虑本帧的数据而不考虑相邻帧之间的冗余信息，这实际上与静态图像压缩类似。帧内一般采用有损压缩算法，由于帧内压缩是编码一个完整的图像，所以可以独立的解码、显示。帧内压缩一般达不到很高的压缩，跟编码jpeg差不多。</w:t>
      </w:r>
    </w:p>
    <w:p>
      <w:pPr>
        <w:pStyle w:val="4"/>
        <w:bidi w:val="0"/>
        <w:jc w:val="left"/>
      </w:pPr>
      <w:r>
        <w:t>帧间（Interframe）压缩的原理是：相邻几帧的数据有很大的相关性，或者说前后两帧信息变化很小的特点。也即连续的视频其相邻帧之间具有冗余信息,根据这一特性，压缩相邻帧之间的冗余量就可以进一步提高压缩量，减小压缩比。帧间压缩也称为时间压缩（Temporalcompression），它通过比较时间轴上不同帧之间的数据进行压缩。帧间压缩一般是无损的。帧差值（Framedifferencing）算法是一种典型的时间压缩法，它通过比较本帧与相邻帧之间的差异，仅记录本帧与其相邻帧的差值，这样可以大大减少数据量。</w:t>
      </w:r>
    </w:p>
    <w:p>
      <w:pPr>
        <w:pStyle w:val="4"/>
        <w:bidi w:val="0"/>
        <w:jc w:val="left"/>
      </w:pPr>
      <w:r>
        <w:t>压缩方式说明</w:t>
      </w:r>
    </w:p>
    <w:p>
      <w:pPr>
        <w:pStyle w:val="4"/>
        <w:numPr>
          <w:ilvl w:val="0"/>
          <w:numId w:val="1"/>
        </w:numPr>
        <w:bidi w:val="0"/>
        <w:jc w:val="left"/>
      </w:pPr>
      <w:r>
        <w:t>分组，也就是将一系列变换不大的图像归为一个组，也就是一个序列，也可以叫GOP（画面组）；</w:t>
      </w:r>
    </w:p>
    <w:p>
      <w:pPr>
        <w:pStyle w:val="4"/>
        <w:numPr>
          <w:ilvl w:val="0"/>
          <w:numId w:val="1"/>
        </w:numPr>
        <w:bidi w:val="0"/>
        <w:jc w:val="left"/>
      </w:pPr>
      <w:r>
        <w:t>定义帧，将每组的图像帧归分为I帧、P帧和B帧三种类型；</w:t>
      </w:r>
    </w:p>
    <w:p>
      <w:pPr>
        <w:pStyle w:val="4"/>
        <w:numPr>
          <w:ilvl w:val="0"/>
          <w:numId w:val="1"/>
        </w:numPr>
        <w:bidi w:val="0"/>
        <w:jc w:val="left"/>
      </w:pPr>
      <w:r>
        <w:t>预测帧， 以I帧做为基础帧,以I帧预测P帧,再由I帧和P帧预测B帧;</w:t>
      </w:r>
    </w:p>
    <w:p>
      <w:pPr>
        <w:pStyle w:val="4"/>
        <w:numPr>
          <w:ilvl w:val="0"/>
          <w:numId w:val="1"/>
        </w:numPr>
        <w:bidi w:val="0"/>
        <w:jc w:val="left"/>
      </w:pPr>
      <w:r>
        <w:t>数据传输， 最后将I帧数据与预测的差值信息进行存储和传输。</w:t>
      </w:r>
    </w:p>
    <w:p>
      <w:pPr>
        <w:pStyle w:val="4"/>
        <w:bidi w:val="0"/>
        <w:jc w:val="left"/>
      </w:pPr>
    </w:p>
    <w:p>
      <w:pPr>
        <w:pStyle w:val="4"/>
        <w:bidi w:val="0"/>
        <w:jc w:val="left"/>
      </w:pPr>
      <w:r>
        <w:t>I帧:即Intra-coded picture（</w:t>
      </w:r>
      <w:r>
        <w:rPr>
          <w:rStyle w:val="13"/>
        </w:rPr>
        <w:t>帧内编码图像帧</w:t>
      </w:r>
      <w:r>
        <w:t>），I帧表示关键帧，你可以理解为这一帧画面的完整保留；解码时只需要本帧数据就可以完成（因为包含完整画面）。又称为内部画面 (intra picture)，I 帧通常是每个 GOP（MPEG 所使用的一种视频压缩技术）的第一个帧，经过适度地压缩，做为随机访问的参考点，可以当成图象。在MPEG编码的过程中，部分视频帧序列压缩成为I帧；部分压缩成P帧；还有部分压缩成B帧。I帧法是帧内压缩法，也称为“关键帧”压缩法。I帧法是基于离散余弦变换DCT（Discrete Cosine Transform）的压缩技术，这种算法与JPEG压缩算法类似。采用I帧压缩可达到1/6的压缩比而无明显的压缩痕迹。</w:t>
      </w:r>
    </w:p>
    <w:p>
      <w:pPr>
        <w:pStyle w:val="5"/>
        <w:bidi w:val="0"/>
        <w:jc w:val="left"/>
        <w:rPr>
          <w:b w:val="0"/>
          <w:bCs w:val="0"/>
          <w:sz w:val="24"/>
          <w:szCs w:val="24"/>
        </w:rPr>
      </w:pPr>
      <w:r>
        <w:rPr>
          <w:b w:val="0"/>
          <w:bCs w:val="0"/>
          <w:sz w:val="24"/>
          <w:szCs w:val="24"/>
        </w:rPr>
        <w:t>I帧特点：</w:t>
      </w:r>
    </w:p>
    <w:p>
      <w:pPr>
        <w:pStyle w:val="18"/>
        <w:bidi w:val="0"/>
        <w:spacing w:before="0" w:after="0"/>
        <w:jc w:val="left"/>
      </w:pPr>
      <w:r>
        <w:rPr>
          <w:rStyle w:val="16"/>
        </w:rPr>
        <w:t>1.它是一个全帧压缩编码帧。它将全帧图像信息进行JPEG压缩编码及传输;</w:t>
      </w:r>
    </w:p>
    <w:p>
      <w:pPr>
        <w:pStyle w:val="18"/>
        <w:bidi w:val="0"/>
        <w:spacing w:before="0" w:after="0"/>
        <w:jc w:val="left"/>
      </w:pPr>
      <w:r>
        <w:rPr>
          <w:rStyle w:val="16"/>
        </w:rPr>
        <w:t>2.解码时仅用I帧的数据就可重构完整图像;</w:t>
      </w:r>
    </w:p>
    <w:p>
      <w:pPr>
        <w:pStyle w:val="18"/>
        <w:bidi w:val="0"/>
        <w:spacing w:before="0" w:after="0"/>
        <w:jc w:val="left"/>
      </w:pPr>
      <w:r>
        <w:rPr>
          <w:rStyle w:val="16"/>
        </w:rPr>
        <w:t>3.I帧描述了图像背景和运动主体的详情;</w:t>
      </w:r>
    </w:p>
    <w:p>
      <w:pPr>
        <w:pStyle w:val="18"/>
        <w:bidi w:val="0"/>
        <w:spacing w:before="0" w:after="0"/>
        <w:jc w:val="left"/>
      </w:pPr>
      <w:r>
        <w:rPr>
          <w:rStyle w:val="16"/>
        </w:rPr>
        <w:t>4.I帧不需要参考其他画面而生成;</w:t>
      </w:r>
    </w:p>
    <w:p>
      <w:pPr>
        <w:pStyle w:val="18"/>
        <w:bidi w:val="0"/>
        <w:spacing w:before="0" w:after="0"/>
        <w:jc w:val="left"/>
      </w:pPr>
      <w:r>
        <w:rPr>
          <w:rStyle w:val="16"/>
        </w:rPr>
        <w:t>5.I帧是P帧和B帧的参考帧(其质量直接影响到同组中以后各帧的质量);</w:t>
      </w:r>
    </w:p>
    <w:p>
      <w:pPr>
        <w:pStyle w:val="18"/>
        <w:bidi w:val="0"/>
        <w:spacing w:before="0" w:after="0"/>
        <w:jc w:val="left"/>
      </w:pPr>
      <w:r>
        <w:rPr>
          <w:rStyle w:val="16"/>
        </w:rPr>
        <w:t>6.I帧是帧组GOP的基础帧(第一帧),在一组中只有一个I帧;</w:t>
      </w:r>
    </w:p>
    <w:p>
      <w:pPr>
        <w:pStyle w:val="18"/>
        <w:bidi w:val="0"/>
        <w:spacing w:before="0" w:after="0"/>
        <w:jc w:val="left"/>
      </w:pPr>
      <w:r>
        <w:rPr>
          <w:rStyle w:val="16"/>
        </w:rPr>
        <w:t>7.I帧不需要考虑运动矢量;</w:t>
      </w:r>
    </w:p>
    <w:p>
      <w:pPr>
        <w:pStyle w:val="18"/>
        <w:bidi w:val="0"/>
        <w:spacing w:before="0" w:after="0"/>
        <w:jc w:val="left"/>
      </w:pPr>
      <w:r>
        <w:rPr>
          <w:rStyle w:val="16"/>
        </w:rPr>
        <w:t>8.I帧所占数据的信息量比较大。</w:t>
      </w:r>
    </w:p>
    <w:p>
      <w:pPr>
        <w:pStyle w:val="5"/>
        <w:bidi w:val="0"/>
        <w:jc w:val="left"/>
        <w:rPr>
          <w:b w:val="0"/>
          <w:bCs w:val="0"/>
          <w:sz w:val="24"/>
          <w:szCs w:val="24"/>
        </w:rPr>
      </w:pPr>
      <w:r>
        <w:rPr>
          <w:b w:val="0"/>
          <w:bCs w:val="0"/>
          <w:sz w:val="24"/>
          <w:szCs w:val="24"/>
        </w:rPr>
        <w:t>I帧编码流程：</w:t>
      </w:r>
    </w:p>
    <w:p>
      <w:pPr>
        <w:pStyle w:val="18"/>
        <w:bidi w:val="0"/>
        <w:spacing w:before="0" w:after="0"/>
        <w:jc w:val="left"/>
      </w:pPr>
      <w:r>
        <w:rPr>
          <w:rStyle w:val="16"/>
        </w:rPr>
        <w:t>1.进行帧内预测，决定所采用的帧内预测模式。</w:t>
      </w:r>
    </w:p>
    <w:p>
      <w:pPr>
        <w:pStyle w:val="18"/>
        <w:bidi w:val="0"/>
        <w:spacing w:before="0" w:after="0"/>
        <w:jc w:val="left"/>
      </w:pPr>
      <w:r>
        <w:rPr>
          <w:rStyle w:val="16"/>
        </w:rPr>
        <w:t>2.像素值减去预测值，得到残差。</w:t>
      </w:r>
    </w:p>
    <w:p>
      <w:pPr>
        <w:pStyle w:val="18"/>
        <w:bidi w:val="0"/>
        <w:spacing w:before="0" w:after="0"/>
        <w:jc w:val="left"/>
      </w:pPr>
      <w:r>
        <w:rPr>
          <w:rStyle w:val="16"/>
        </w:rPr>
        <w:t>3.对残差进行变换和量化。</w:t>
      </w:r>
    </w:p>
    <w:p>
      <w:pPr>
        <w:pStyle w:val="18"/>
        <w:bidi w:val="0"/>
        <w:spacing w:before="0" w:after="0"/>
        <w:jc w:val="left"/>
      </w:pPr>
      <w:r>
        <w:rPr>
          <w:rStyle w:val="16"/>
        </w:rPr>
        <w:t>4.变长编码和算术编码。</w:t>
      </w:r>
    </w:p>
    <w:p>
      <w:pPr>
        <w:pStyle w:val="18"/>
        <w:bidi w:val="0"/>
        <w:spacing w:before="0" w:after="0"/>
        <w:jc w:val="left"/>
      </w:pPr>
      <w:r>
        <w:rPr>
          <w:rStyle w:val="16"/>
        </w:rPr>
        <w:t>5.重构图像并滤波，得到的图像作为其它帧的参考帧。</w:t>
      </w:r>
    </w:p>
    <w:p>
      <w:pPr>
        <w:pStyle w:val="18"/>
        <w:bidi w:val="0"/>
        <w:spacing w:before="0" w:after="0"/>
        <w:jc w:val="left"/>
        <w:rPr>
          <w:rStyle w:val="16"/>
        </w:rPr>
      </w:pPr>
    </w:p>
    <w:p>
      <w:pPr>
        <w:pStyle w:val="4"/>
        <w:bidi w:val="0"/>
        <w:spacing w:before="0" w:after="140" w:line="276" w:lineRule="auto"/>
        <w:jc w:val="left"/>
      </w:pPr>
      <w:r>
        <w:t>例如：在视频会议系统中，终端发送给MCU（或者MCU发送给终端）的图像，并不是每次都把完整的一幅幅图片发送到远端，而只是发送后一幅画面在前一幅画面基础上发生变化的部分。如果在网络状况不好的情况下，终端的接收远端或者发送给远程的画面就会有丢包而出现图像花屏、图像卡顿的现象，在这种情况下如果没有I帧机制来让远端重新发一幅新的完整的图像到本地（或者本地重新发一幅新的完整的图像给远端），终端的输出图像的花屏、卡顿现象会越来越严重，从而造成会议无法正常进行。</w:t>
      </w:r>
      <w:r>
        <w:br w:type="textWrapping"/>
      </w:r>
      <w:r>
        <w:t>在视频画面播放过程中，若I帧丢失了，则后面的P帧也就随着解不出来，就会出现视频画面黑屏的现象；若P帧丢失了，则视频画面会出现花屏、马赛克等现象。</w:t>
      </w:r>
      <w:r>
        <w:br w:type="textWrapping"/>
      </w:r>
      <w:r>
        <w:t>在视频会议系统中I帧只会在会议限定的带宽内发生，不会超越会议带宽而生效。I帧机制不仅存在于MCU中，电视墙服务器、录播服务器中也存在。就是为了解决在网络状况不好的情况下，出现的丢包而造成的如图像花屏、卡顿，而影响会议会正常进行。</w:t>
      </w:r>
    </w:p>
    <w:p>
      <w:pPr>
        <w:pStyle w:val="4"/>
        <w:bidi w:val="0"/>
        <w:spacing w:before="0" w:after="140" w:line="276" w:lineRule="auto"/>
        <w:jc w:val="left"/>
      </w:pPr>
    </w:p>
    <w:p>
      <w:pPr>
        <w:pStyle w:val="4"/>
        <w:bidi w:val="0"/>
        <w:spacing w:before="0" w:after="140" w:line="276" w:lineRule="auto"/>
        <w:jc w:val="left"/>
      </w:pPr>
      <w:r>
        <w:t>P帧:即Predictive-coded Picture（</w:t>
      </w:r>
      <w:r>
        <w:rPr>
          <w:rStyle w:val="13"/>
        </w:rPr>
        <w:t>前向预测编码图像帧</w:t>
      </w:r>
      <w:r>
        <w:t>）。P帧表示的是这一帧跟之前的一个关键帧（或P帧）的差别，解码时需要用之前缓存的画面叠加上本帧定义的差别，生成最终画面。（也就是差别帧，P帧没有完整画面数据，只有与前一帧的画面差别的数据）</w:t>
      </w:r>
    </w:p>
    <w:p>
      <w:pPr>
        <w:pStyle w:val="5"/>
        <w:bidi w:val="0"/>
        <w:jc w:val="left"/>
        <w:rPr>
          <w:b w:val="0"/>
          <w:bCs w:val="0"/>
          <w:sz w:val="24"/>
          <w:szCs w:val="24"/>
        </w:rPr>
      </w:pPr>
      <w:r>
        <w:rPr>
          <w:b w:val="0"/>
          <w:bCs w:val="0"/>
          <w:sz w:val="24"/>
          <w:szCs w:val="24"/>
        </w:rPr>
        <w:t>P帧的预测与重构：</w:t>
      </w:r>
    </w:p>
    <w:p>
      <w:pPr>
        <w:pStyle w:val="4"/>
        <w:bidi w:val="0"/>
        <w:spacing w:before="0" w:after="140" w:line="276" w:lineRule="auto"/>
        <w:jc w:val="left"/>
      </w:pPr>
      <w:r>
        <w:t>P帧是以I帧为参考帧,在I帧中找出P帧“某点”的预测值和运动矢量,取预测差值和运动矢量一起传送。在接收端根据运动矢量从I帧中找出P帧“某点”的预测值并与差值相加以得到P帧“某点”样值,从而可得到完整的P帧。</w:t>
      </w:r>
    </w:p>
    <w:p>
      <w:pPr>
        <w:pStyle w:val="5"/>
        <w:bidi w:val="0"/>
        <w:jc w:val="left"/>
        <w:rPr>
          <w:b w:val="0"/>
          <w:bCs w:val="0"/>
          <w:sz w:val="24"/>
          <w:szCs w:val="24"/>
        </w:rPr>
      </w:pPr>
      <w:r>
        <w:rPr>
          <w:b w:val="0"/>
          <w:bCs w:val="0"/>
          <w:sz w:val="24"/>
          <w:szCs w:val="24"/>
        </w:rPr>
        <w:t>P帧特点：</w:t>
      </w:r>
    </w:p>
    <w:p>
      <w:pPr>
        <w:pStyle w:val="18"/>
        <w:bidi w:val="0"/>
        <w:spacing w:before="0" w:after="0"/>
        <w:jc w:val="left"/>
      </w:pPr>
      <w:r>
        <w:rPr>
          <w:rStyle w:val="16"/>
        </w:rPr>
        <w:t>1.P帧是I帧后面相隔1~2帧的编码帧;</w:t>
      </w:r>
    </w:p>
    <w:p>
      <w:pPr>
        <w:pStyle w:val="18"/>
        <w:bidi w:val="0"/>
        <w:spacing w:before="0" w:after="0"/>
        <w:jc w:val="left"/>
      </w:pPr>
      <w:r>
        <w:rPr>
          <w:rStyle w:val="16"/>
        </w:rPr>
        <w:t>2.P帧采用运动补偿的方法传送它与前面的I或P帧的差值及运动矢量(预测误差);</w:t>
      </w:r>
    </w:p>
    <w:p>
      <w:pPr>
        <w:pStyle w:val="18"/>
        <w:bidi w:val="0"/>
        <w:spacing w:before="0" w:after="0"/>
        <w:jc w:val="left"/>
      </w:pPr>
      <w:r>
        <w:rPr>
          <w:rStyle w:val="16"/>
        </w:rPr>
        <w:t>3.解码时必须将I帧中的预测值与预测误差求和后才能重构完整的P帧图像;</w:t>
      </w:r>
    </w:p>
    <w:p>
      <w:pPr>
        <w:pStyle w:val="18"/>
        <w:bidi w:val="0"/>
        <w:spacing w:before="0" w:after="0"/>
        <w:jc w:val="left"/>
      </w:pPr>
      <w:r>
        <w:rPr>
          <w:rStyle w:val="16"/>
        </w:rPr>
        <w:t>4.P帧属于前向预测的帧间编码。它只参考前面最靠近它的I帧或P帧;</w:t>
      </w:r>
    </w:p>
    <w:p>
      <w:pPr>
        <w:pStyle w:val="18"/>
        <w:bidi w:val="0"/>
        <w:spacing w:before="0" w:after="0"/>
        <w:jc w:val="left"/>
      </w:pPr>
      <w:r>
        <w:rPr>
          <w:rStyle w:val="16"/>
        </w:rPr>
        <w:t>5.P帧可以是其后面P帧的参考帧,也可以是其前后的B帧的参考帧;</w:t>
      </w:r>
    </w:p>
    <w:p>
      <w:pPr>
        <w:pStyle w:val="18"/>
        <w:bidi w:val="0"/>
        <w:spacing w:before="0" w:after="0"/>
        <w:jc w:val="left"/>
      </w:pPr>
      <w:r>
        <w:rPr>
          <w:rStyle w:val="16"/>
        </w:rPr>
        <w:t>6.由于P帧是参考帧,它可能造成解码错误的扩散;</w:t>
      </w:r>
    </w:p>
    <w:p>
      <w:pPr>
        <w:pStyle w:val="18"/>
        <w:bidi w:val="0"/>
        <w:spacing w:before="0" w:after="283"/>
        <w:jc w:val="left"/>
      </w:pPr>
      <w:r>
        <w:rPr>
          <w:rStyle w:val="16"/>
        </w:rPr>
        <w:t>7.由于是差值传送,P帧的压缩比较高。</w:t>
      </w:r>
    </w:p>
    <w:p>
      <w:pPr>
        <w:pStyle w:val="18"/>
        <w:bidi w:val="0"/>
        <w:spacing w:before="0" w:after="283"/>
        <w:jc w:val="left"/>
        <w:rPr>
          <w:rStyle w:val="16"/>
        </w:rPr>
      </w:pPr>
    </w:p>
    <w:p>
      <w:pPr>
        <w:pStyle w:val="18"/>
        <w:bidi w:val="0"/>
        <w:spacing w:before="0" w:after="283"/>
        <w:jc w:val="left"/>
      </w:pPr>
      <w:r>
        <w:rPr>
          <w:rStyle w:val="16"/>
        </w:rPr>
        <w:t>B帧:即Bidirectionally predicted picture（</w:t>
      </w:r>
      <w:r>
        <w:rPr>
          <w:rStyle w:val="13"/>
        </w:rPr>
        <w:t>双向预测编码图像帧</w:t>
      </w:r>
      <w:r>
        <w:rPr>
          <w:rStyle w:val="16"/>
        </w:rPr>
        <w:t>)。B帧是双向差别帧，也就是B帧记录的是本帧与前后帧的差别，换言之，要解码B帧，不仅要取得之前的缓存画面，还要解码之后的画面，通过前后画面的与本帧数据的叠加取得最终的画面。B帧压缩率高，但是解码时CPU会比较累。</w:t>
      </w:r>
    </w:p>
    <w:p>
      <w:pPr>
        <w:pStyle w:val="5"/>
        <w:bidi w:val="0"/>
        <w:spacing w:before="0" w:after="283"/>
        <w:jc w:val="left"/>
      </w:pPr>
      <w:r>
        <w:rPr>
          <w:rStyle w:val="16"/>
          <w:b w:val="0"/>
          <w:bCs w:val="0"/>
          <w:sz w:val="24"/>
          <w:szCs w:val="24"/>
        </w:rPr>
        <w:t>B帧的预测与重构：</w:t>
      </w:r>
    </w:p>
    <w:p>
      <w:pPr>
        <w:pStyle w:val="4"/>
        <w:bidi w:val="0"/>
        <w:jc w:val="left"/>
      </w:pPr>
      <w:r>
        <w:t>B帧以前面的I或P帧和后面的P帧为参考帧,“找出”B帧“某点”的预测值和两个运动矢量,并取预测差值和运动矢量传送。接收端根据运动矢量在两个参考帧中“找出(算出)”预测值并与差值求和,得到B帧“某点”样值,从而可得到完整的B帧。采用运动预测的方式进行帧间双向预测编码</w:t>
      </w:r>
    </w:p>
    <w:p>
      <w:pPr>
        <w:pStyle w:val="5"/>
        <w:bidi w:val="0"/>
        <w:jc w:val="left"/>
        <w:rPr>
          <w:b w:val="0"/>
          <w:bCs w:val="0"/>
          <w:sz w:val="24"/>
          <w:szCs w:val="24"/>
        </w:rPr>
      </w:pPr>
      <w:r>
        <w:rPr>
          <w:b w:val="0"/>
          <w:bCs w:val="0"/>
          <w:sz w:val="24"/>
          <w:szCs w:val="24"/>
        </w:rPr>
        <w:t>B帧特点：</w:t>
      </w:r>
    </w:p>
    <w:p>
      <w:pPr>
        <w:pStyle w:val="18"/>
        <w:bidi w:val="0"/>
        <w:spacing w:before="0" w:after="0"/>
        <w:jc w:val="left"/>
      </w:pPr>
      <w:r>
        <w:rPr>
          <w:rStyle w:val="16"/>
        </w:rPr>
        <w:t>1.B帧是由前面的I或P帧和后面的P帧来进行预测的;</w:t>
      </w:r>
    </w:p>
    <w:p>
      <w:pPr>
        <w:pStyle w:val="18"/>
        <w:bidi w:val="0"/>
        <w:spacing w:before="0" w:after="0"/>
        <w:jc w:val="left"/>
      </w:pPr>
      <w:r>
        <w:rPr>
          <w:rStyle w:val="16"/>
        </w:rPr>
        <w:t>2.B帧传送的是**它与前面的I帧或P帧和后面的P帧之间的预测误差及运动矢量**;</w:t>
      </w:r>
    </w:p>
    <w:p>
      <w:pPr>
        <w:pStyle w:val="18"/>
        <w:bidi w:val="0"/>
        <w:spacing w:before="0" w:after="0"/>
        <w:jc w:val="left"/>
      </w:pPr>
      <w:r>
        <w:rPr>
          <w:rStyle w:val="16"/>
        </w:rPr>
        <w:t>3.B帧是双向预测编码帧;</w:t>
      </w:r>
    </w:p>
    <w:p>
      <w:pPr>
        <w:pStyle w:val="18"/>
        <w:bidi w:val="0"/>
        <w:spacing w:before="0" w:after="0"/>
        <w:jc w:val="left"/>
      </w:pPr>
      <w:r>
        <w:rPr>
          <w:rStyle w:val="16"/>
        </w:rPr>
        <w:t>4.B帧压缩比最高,因为它只反映丙参考帧间运动主体的变化情况,预测比较准确;</w:t>
      </w:r>
    </w:p>
    <w:p>
      <w:pPr>
        <w:pStyle w:val="18"/>
        <w:bidi w:val="0"/>
        <w:spacing w:before="0" w:after="0"/>
        <w:jc w:val="left"/>
      </w:pPr>
      <w:r>
        <w:rPr>
          <w:rStyle w:val="16"/>
        </w:rPr>
        <w:t>5.B帧不是参考帧,不会造成解码错误的扩散</w:t>
      </w:r>
    </w:p>
    <w:p>
      <w:pPr>
        <w:pStyle w:val="5"/>
        <w:bidi w:val="0"/>
        <w:jc w:val="left"/>
        <w:rPr>
          <w:b w:val="0"/>
          <w:bCs w:val="0"/>
          <w:sz w:val="24"/>
          <w:szCs w:val="24"/>
        </w:rPr>
      </w:pPr>
      <w:r>
        <w:rPr>
          <w:b w:val="0"/>
          <w:bCs w:val="0"/>
          <w:sz w:val="24"/>
          <w:szCs w:val="24"/>
        </w:rPr>
        <w:t>为什么需要B帧：</w:t>
      </w:r>
    </w:p>
    <w:p>
      <w:pPr>
        <w:pStyle w:val="4"/>
        <w:bidi w:val="0"/>
        <w:spacing w:before="0" w:after="140" w:line="276" w:lineRule="auto"/>
        <w:jc w:val="left"/>
      </w:pPr>
      <w:r>
        <w:t>从上面的看，我们知道I和P的解码算法比较简单，资源占用也比较少，I只要自己完成就行了，P呢，也只需要解码器把前一个画面缓存一下，遇到P时就使用之前缓存的画面就好了，如果视频流只有I和P，解码器可以不管后面的数据，边读边解码，线性前进，大家很舒服。那么为什么还要引入B帧？</w:t>
      </w:r>
    </w:p>
    <w:p>
      <w:pPr>
        <w:pStyle w:val="4"/>
        <w:bidi w:val="0"/>
        <w:spacing w:before="0" w:after="140" w:line="276" w:lineRule="auto"/>
        <w:jc w:val="left"/>
      </w:pPr>
      <w:r>
        <w:t>网络上的电影很多都采用了B帧，因为B帧记录的是前后帧的差别，比P帧能节约更多的空间，但这样一来，文件小了，解码器就麻烦了，因为在解码时，不仅要用之前缓存的画面，还要知道下一个I或者P的画面（也就是说要预读预解码），而且，B帧不能简单地丢掉，因为B帧其实也包含了画面信息，如果简单丢掉，并用之前的画面简单重复，就会造成画面卡（其实就是丢帧了），并且由于网络上的电影为了节约空间，往往使用相当多的B帧，B帧用的多，对不支持B帧的播放器就造成更大的困扰，画面也就越卡。</w:t>
      </w:r>
    </w:p>
    <w:p>
      <w:pPr>
        <w:pStyle w:val="5"/>
        <w:bidi w:val="0"/>
        <w:jc w:val="left"/>
        <w:rPr>
          <w:b w:val="0"/>
          <w:bCs w:val="0"/>
          <w:sz w:val="24"/>
          <w:szCs w:val="24"/>
        </w:rPr>
      </w:pPr>
      <w:r>
        <w:rPr>
          <w:b w:val="0"/>
          <w:bCs w:val="0"/>
          <w:sz w:val="24"/>
          <w:szCs w:val="24"/>
        </w:rPr>
        <w:t>GOP(序列)和IDR：</w:t>
      </w:r>
    </w:p>
    <w:p>
      <w:pPr>
        <w:pStyle w:val="4"/>
        <w:bidi w:val="0"/>
        <w:spacing w:before="0" w:after="140" w:line="276" w:lineRule="auto"/>
        <w:jc w:val="left"/>
      </w:pPr>
      <w:r>
        <w:t>在H264中图像以序列为单位进行组织，一个序列是一段图像编码后的数据流。</w:t>
      </w:r>
      <w:r>
        <w:br w:type="textWrapping"/>
      </w:r>
      <w:r>
        <w:t xml:space="preserve">一个序列的第一个图像叫做 </w:t>
      </w:r>
      <w:r>
        <w:rPr>
          <w:rStyle w:val="13"/>
        </w:rPr>
        <w:t>IDR 图像（立即刷新图像）</w:t>
      </w:r>
      <w:r>
        <w:t>，IDR 图像都是 I 帧图像。H.264 引入 IDR 图像是为了解码的重同步，当解码器解码到 IDR 图像时，立即将参考帧队列清空，将已解码的数据全部输出或抛弃，重新查找参数集，开始一个新的序列。这样，如果前一个序列出现重大错误，在这里可以获得重新同步的机会。IDR图像之后的图像永远不会使用IDR之前的图像的数据来解码。</w:t>
      </w:r>
      <w:r>
        <w:br w:type="textWrapping"/>
      </w:r>
      <w:r>
        <w:t>一个序列就是一段内容差异不太大的图像编码后生成的一串数据流。当运动变化比较少时，一个序列可以很长，因为运动变化少就代表图像画面的内容变动很小，所以就可以编一个I帧，然后一直P帧、B帧了。当运动变化多时，可能一个序列就比较短了，比如就包含一个I帧和3、4个P帧。</w:t>
      </w:r>
      <w:r>
        <w:br w:type="textWrapping"/>
      </w:r>
      <w:r>
        <w:t>在视频编码序列中，GOP即Group of picture（</w:t>
      </w:r>
      <w:r>
        <w:rPr>
          <w:rStyle w:val="13"/>
        </w:rPr>
        <w:t>图像组</w:t>
      </w:r>
      <w:r>
        <w:t>），指两个I帧之间的距离，Reference（</w:t>
      </w:r>
      <w:r>
        <w:rPr>
          <w:rStyle w:val="13"/>
        </w:rPr>
        <w:t>参考周期</w:t>
      </w:r>
      <w:r>
        <w:t>）指两个P帧之间的距离。两个I帧之间形成一组图片，就是GOP（Group Of Picture）。</w:t>
      </w:r>
    </w:p>
    <w:p>
      <w:pPr>
        <w:pStyle w:val="4"/>
        <w:bidi w:val="0"/>
        <w:spacing w:before="0" w:after="140" w:line="276" w:lineRule="auto"/>
        <w:jc w:val="left"/>
      </w:pPr>
    </w:p>
    <w:p>
      <w:pPr>
        <w:pStyle w:val="4"/>
        <w:bidi w:val="0"/>
        <w:spacing w:before="0" w:after="140" w:line="276" w:lineRule="auto"/>
        <w:jc w:val="left"/>
      </w:pPr>
      <w:r>
        <w:t>在码率不变的前提下，GOP值越大，P、B帧的数量会越多，平均每个I、P、B帧所占用的字节数就越多，也就更容易获取较好的图像质量；Reference越大，B帧的数量越多，同理也更容易获得较好的图像质量。</w:t>
      </w:r>
    </w:p>
    <w:p>
      <w:pPr>
        <w:pStyle w:val="4"/>
        <w:bidi w:val="0"/>
        <w:spacing w:before="0" w:after="140" w:line="276" w:lineRule="auto"/>
        <w:jc w:val="left"/>
      </w:pPr>
      <w:r>
        <w:t>GOP结构一般有两个数字，如M=3，N=12。M指定I帧和P帧之间的距离，N指定两个I帧之间的距离。上面的M=3，N=12，GOP结构为：IBBPBBPBBPBBI。在一个GOP内I frame解码不依赖任何的其它帧，p frame解码则依赖前面的I frame或P frame，B frame解码依赖前最近的一个I frame或P frame 及其后最近的一个P frame。</w:t>
      </w:r>
    </w:p>
    <w:p>
      <w:pPr>
        <w:pStyle w:val="4"/>
        <w:bidi w:val="0"/>
        <w:spacing w:before="0" w:after="140" w:line="276" w:lineRule="auto"/>
        <w:jc w:val="left"/>
      </w:pPr>
    </w:p>
    <w:p>
      <w:pPr>
        <w:pStyle w:val="4"/>
        <w:bidi w:val="0"/>
        <w:spacing w:before="0" w:after="140" w:line="276" w:lineRule="auto"/>
        <w:jc w:val="left"/>
      </w:pPr>
      <w:r>
        <w:t>IDR（Instantaneous Decoding Refresh）即时解码刷新。 在编码解码中为了方便，将GOP中首个I帧要和其他I帧区别开，把第一个I帧叫IDR，这样方便控制编码和解码流程，所以IDR帧一定是I帧，但I帧不一定是IDR帧；IDR帧的作用是立刻刷新,使错误不致传播,从IDR帧开始算新的序列开始编码。I帧有被跨帧参考的可能,IDR不会。</w:t>
      </w:r>
    </w:p>
    <w:p>
      <w:pPr>
        <w:pStyle w:val="4"/>
        <w:bidi w:val="0"/>
        <w:spacing w:before="0" w:after="140" w:line="276" w:lineRule="auto"/>
        <w:jc w:val="left"/>
      </w:pPr>
      <w:r>
        <w:t>I帧不用参考任何帧，但是之后的P帧和B帧是有可能参考这个I帧之前的帧的。</w:t>
      </w:r>
    </w:p>
    <w:p>
      <w:pPr>
        <w:pStyle w:val="4"/>
        <w:bidi w:val="0"/>
        <w:spacing w:before="0" w:after="140" w:line="276" w:lineRule="auto"/>
        <w:jc w:val="left"/>
      </w:pPr>
    </w:p>
    <w:p>
      <w:pPr>
        <w:bidi w:val="0"/>
        <w:jc w:val="left"/>
      </w:pPr>
      <w:r>
        <w:t>每个</w:t>
      </w:r>
      <w:r>
        <w:rPr>
          <w:rStyle w:val="13"/>
        </w:rPr>
        <w:t>GOP一定是以一个I帧开始的</w:t>
      </w:r>
      <w:r>
        <w:t>，但是</w:t>
      </w:r>
      <w:r>
        <w:rPr>
          <w:rStyle w:val="13"/>
        </w:rPr>
        <w:t>却不一定指代的是两个I帧之间的距离</w:t>
      </w:r>
      <w:r>
        <w:t>。</w:t>
      </w:r>
    </w:p>
    <w:p>
      <w:pPr>
        <w:bidi w:val="0"/>
        <w:jc w:val="left"/>
      </w:pPr>
      <w:r>
        <w:t>因为一个GOP内可能包含几个I帧，只有第一个I帧（也就是</w:t>
      </w:r>
      <w:bookmarkStart w:id="2" w:name="baidusnap2"/>
      <w:bookmarkEnd w:id="2"/>
      <w:r>
        <w:rPr>
          <w:b/>
          <w:color w:val="000000"/>
        </w:rPr>
        <w:t>第一帧</w:t>
      </w:r>
      <w:r>
        <w:t>）才是关键帧。</w:t>
      </w:r>
    </w:p>
    <w:p>
      <w:pPr>
        <w:bidi w:val="0"/>
        <w:jc w:val="left"/>
      </w:pPr>
      <w:r>
        <w:t>在H.264中，I帧分为普通I帧和IDR帧(特殊I帧); 在H.264中，是IDR帧阻断了误差的积累, IDR帧后面的帧都不能参考该IDR帧前面的帧, 普通的I帧并没有阻断误差的积累，普通I帧后面的帧可以参考该I帧之前的帧. 在MPEG2中，I帧阻断了误差的积累，I帧后面的帧不可以参考该I帧之前的帧。从这个意义上说，H.264中的IDR帧颇有MPEG2中I帧的味道。</w:t>
      </w:r>
    </w:p>
    <w:p>
      <w:pPr>
        <w:pStyle w:val="4"/>
        <w:bidi w:val="0"/>
        <w:spacing w:before="0" w:after="140" w:line="276" w:lineRule="auto"/>
        <w:jc w:val="left"/>
      </w:pPr>
    </w:p>
    <w:p>
      <w:pPr>
        <w:pStyle w:val="2"/>
        <w:bidi w:val="0"/>
        <w:jc w:val="left"/>
        <w:rPr>
          <w:b w:val="0"/>
          <w:bCs w:val="0"/>
          <w:sz w:val="24"/>
          <w:szCs w:val="24"/>
        </w:rPr>
      </w:pPr>
      <w:r>
        <w:rPr>
          <w:b w:val="0"/>
          <w:bCs w:val="0"/>
          <w:sz w:val="24"/>
          <w:szCs w:val="24"/>
        </w:rPr>
        <w:t>PTS和DTS：</w:t>
      </w:r>
    </w:p>
    <w:p>
      <w:pPr>
        <w:pStyle w:val="4"/>
        <w:bidi w:val="0"/>
        <w:spacing w:before="0" w:after="140" w:line="276" w:lineRule="auto"/>
        <w:jc w:val="left"/>
      </w:pPr>
      <w:r>
        <w:rPr>
          <w:b w:val="0"/>
          <w:bCs w:val="0"/>
          <w:sz w:val="24"/>
          <w:szCs w:val="24"/>
        </w:rPr>
        <w:t>DTS（Decoding Time Stamp）：即</w:t>
      </w:r>
      <w:r>
        <w:rPr>
          <w:rStyle w:val="13"/>
          <w:sz w:val="24"/>
          <w:szCs w:val="24"/>
        </w:rPr>
        <w:t>解码时间戳</w:t>
      </w:r>
      <w:r>
        <w:rPr>
          <w:b w:val="0"/>
          <w:bCs w:val="0"/>
          <w:sz w:val="24"/>
          <w:szCs w:val="24"/>
        </w:rPr>
        <w:t>，这个时间戳的意义在于告诉播放器该在什么时候解码这一帧的数据。</w:t>
      </w:r>
      <w:r>
        <w:rPr>
          <w:b w:val="0"/>
          <w:bCs w:val="0"/>
          <w:sz w:val="24"/>
          <w:szCs w:val="24"/>
        </w:rPr>
        <w:br w:type="textWrapping"/>
      </w:r>
      <w:r>
        <w:rPr>
          <w:b w:val="0"/>
          <w:bCs w:val="0"/>
          <w:sz w:val="24"/>
          <w:szCs w:val="24"/>
        </w:rPr>
        <w:t>PTS（Presentation Time Stamp）：即</w:t>
      </w:r>
      <w:r>
        <w:rPr>
          <w:rStyle w:val="13"/>
          <w:sz w:val="24"/>
          <w:szCs w:val="24"/>
        </w:rPr>
        <w:t>显示时间戳</w:t>
      </w:r>
      <w:r>
        <w:rPr>
          <w:b w:val="0"/>
          <w:bCs w:val="0"/>
          <w:sz w:val="24"/>
          <w:szCs w:val="24"/>
        </w:rPr>
        <w:t>，这个时间戳用来告诉播放器该在什么时候显示这一帧的数据。</w:t>
      </w:r>
    </w:p>
    <w:p>
      <w:pPr>
        <w:pStyle w:val="4"/>
        <w:bidi w:val="0"/>
        <w:jc w:val="left"/>
        <w:rPr>
          <w:b w:val="0"/>
          <w:bCs w:val="0"/>
          <w:sz w:val="24"/>
          <w:szCs w:val="24"/>
        </w:rPr>
      </w:pPr>
      <w:r>
        <w:rPr>
          <w:b w:val="0"/>
          <w:bCs w:val="0"/>
          <w:sz w:val="24"/>
          <w:szCs w:val="24"/>
        </w:rPr>
        <w:t>虽然 DTS、PTS 是用于指导播放端的行为，但它们是在编码的时候由编码器生成的。</w:t>
      </w:r>
    </w:p>
    <w:p>
      <w:pPr>
        <w:pStyle w:val="4"/>
        <w:bidi w:val="0"/>
        <w:spacing w:before="0" w:after="140" w:line="276" w:lineRule="auto"/>
        <w:jc w:val="left"/>
      </w:pPr>
      <w:r>
        <w:t>在视频采集的时候是录制一帧就编码一帧发送一帧的，在编码的时候会生成 PTS，这里需要特别注意的是 frame（帧）的编码方式，在通常的场景中，编解码器编码一个 I 帧，然后向后跳过几个帧，用编码 I 帧作为基准帧对一个未来 P 帧进行编码，然后跳回到 I 帧之后的下一个帧。编码的 I 帧和 P 帧之间的帧被编码为 B 帧。之后，编码器会再次跳过几个帧，使用第一个 P 帧作为基准帧编码另外一个 P 帧，然后再次跳回，用 B 帧填充显示序列中的空隙。这个过程不断继续，每 12 到 15 个 P 帧和 B 帧内插入一个新的 I 帧。P 帧由前一个 I 帧或 P 帧图像来预测，而 B 帧由前后的两个 P 帧或一个 I 帧和一个 P 帧来预测，因而编解码和帧的显示顺序有所不同。</w:t>
      </w:r>
    </w:p>
    <w:p>
      <w:pPr>
        <w:pStyle w:val="4"/>
        <w:bidi w:val="0"/>
        <w:spacing w:before="0" w:after="140" w:line="276" w:lineRule="auto"/>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1510665"/>
            <wp:effectExtent l="0" t="0" r="0" b="0"/>
            <wp:wrapSquare wrapText="largest"/>
            <wp:docPr id="1"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5"/>
                    <pic:cNvPicPr>
                      <a:picLocks noChangeAspect="1" noChangeArrowheads="1"/>
                    </pic:cNvPicPr>
                  </pic:nvPicPr>
                  <pic:blipFill>
                    <a:blip r:embed="rId6"/>
                    <a:stretch>
                      <a:fillRect/>
                    </a:stretch>
                  </pic:blipFill>
                  <pic:spPr>
                    <a:xfrm>
                      <a:off x="0" y="0"/>
                      <a:ext cx="6120130" cy="1510665"/>
                    </a:xfrm>
                    <a:prstGeom prst="rect">
                      <a:avLst/>
                    </a:prstGeom>
                  </pic:spPr>
                </pic:pic>
              </a:graphicData>
            </a:graphic>
          </wp:anchor>
        </w:drawing>
      </w:r>
      <w:r>
        <w:t xml:space="preserve">编码器采集到的帧是这个样子的：             </w:t>
      </w:r>
      <w:r>
        <w:rPr>
          <w:rStyle w:val="16"/>
        </w:rPr>
        <w:t>I B B P B B P</w:t>
      </w:r>
    </w:p>
    <w:p>
      <w:pPr>
        <w:pStyle w:val="4"/>
        <w:bidi w:val="0"/>
        <w:spacing w:before="0" w:after="140" w:line="276" w:lineRule="auto"/>
        <w:jc w:val="left"/>
      </w:pPr>
      <w:r>
        <w:rPr>
          <w:rStyle w:val="16"/>
        </w:rPr>
        <w:t xml:space="preserve">它的显示顺序，也就是PTS应该是这样：1 2 3 4 5 6 7 </w:t>
      </w:r>
    </w:p>
    <w:p>
      <w:pPr>
        <w:pStyle w:val="4"/>
        <w:bidi w:val="0"/>
        <w:spacing w:before="0" w:after="140" w:line="276" w:lineRule="auto"/>
        <w:jc w:val="left"/>
      </w:pPr>
      <w:r>
        <w:rPr>
          <w:rStyle w:val="16"/>
        </w:rPr>
        <w:t xml:space="preserve">编码器的编码顺序是：                 1 4 2 3 7 5 6 </w:t>
      </w:r>
    </w:p>
    <w:p>
      <w:pPr>
        <w:pStyle w:val="4"/>
        <w:bidi w:val="0"/>
        <w:spacing w:before="0" w:after="140" w:line="276" w:lineRule="auto"/>
        <w:jc w:val="left"/>
      </w:pPr>
      <w:r>
        <w:rPr>
          <w:rStyle w:val="16"/>
        </w:rPr>
        <w:t xml:space="preserve">推流顺序也是按照编码顺序去推的，即： I P B B P B B </w:t>
      </w:r>
    </w:p>
    <w:p>
      <w:pPr>
        <w:pStyle w:val="4"/>
        <w:bidi w:val="0"/>
        <w:spacing w:before="0" w:after="140" w:line="276" w:lineRule="auto"/>
        <w:jc w:val="left"/>
      </w:pPr>
      <w:r>
        <w:rPr>
          <w:rStyle w:val="16"/>
        </w:rPr>
        <w:t xml:space="preserve">那么接收断收到的视频流也就是：       I P B B P B B </w:t>
      </w:r>
    </w:p>
    <w:p>
      <w:pPr>
        <w:pStyle w:val="4"/>
        <w:bidi w:val="0"/>
        <w:spacing w:before="0" w:after="140" w:line="276" w:lineRule="auto"/>
        <w:jc w:val="left"/>
      </w:pPr>
      <w:r>
        <w:rPr>
          <w:rStyle w:val="16"/>
        </w:rPr>
        <w:t>这时候去解码，也是按照收到的视频流一帧一帧去解的了，接收一帧解码一帧，因为在编码的时候已经按照 I、B、P的依赖关系编好了，接收到数据直接解码就好了。那么解码顺序是：</w:t>
      </w:r>
    </w:p>
    <w:p>
      <w:pPr>
        <w:pStyle w:val="18"/>
        <w:bidi w:val="0"/>
        <w:spacing w:before="0" w:after="0"/>
        <w:jc w:val="left"/>
      </w:pPr>
      <w:r>
        <w:rPr>
          <w:rStyle w:val="16"/>
        </w:rPr>
        <w:t xml:space="preserve">     I P B B P B B</w:t>
      </w:r>
    </w:p>
    <w:p>
      <w:pPr>
        <w:pStyle w:val="18"/>
        <w:bidi w:val="0"/>
        <w:spacing w:before="0" w:after="0"/>
        <w:jc w:val="left"/>
      </w:pPr>
      <w:r>
        <w:rPr>
          <w:rStyle w:val="16"/>
        </w:rPr>
        <w:t>DTS：1 2 3 4 5 6 7</w:t>
      </w:r>
    </w:p>
    <w:p>
      <w:pPr>
        <w:pStyle w:val="18"/>
        <w:bidi w:val="0"/>
        <w:spacing w:before="0" w:after="283"/>
        <w:jc w:val="left"/>
      </w:pPr>
      <w:r>
        <w:rPr>
          <w:rStyle w:val="16"/>
        </w:rPr>
        <w:t>PTS：1 4 2 3 7 5 6</w:t>
      </w:r>
    </w:p>
    <w:p>
      <w:pPr>
        <w:pStyle w:val="18"/>
        <w:bidi w:val="0"/>
        <w:spacing w:before="0" w:after="283"/>
        <w:jc w:val="left"/>
      </w:pPr>
      <w:r>
        <w:rPr>
          <w:rStyle w:val="16"/>
        </w:rPr>
        <w:t>可以看到解码出来对应的 PTS 不是顺序的，为了正确显示视频流，这时候我们就必须按照 PTS 重新调整解码后的 frame(帧)，即：</w:t>
      </w:r>
    </w:p>
    <w:p>
      <w:pPr>
        <w:pStyle w:val="18"/>
        <w:bidi w:val="0"/>
        <w:jc w:val="left"/>
      </w:pPr>
      <w:r>
        <w:rPr>
          <w:rStyle w:val="16"/>
        </w:rPr>
        <w:t xml:space="preserve">     I B B P B B P</w:t>
      </w:r>
    </w:p>
    <w:p>
      <w:pPr>
        <w:pStyle w:val="18"/>
        <w:bidi w:val="0"/>
        <w:jc w:val="left"/>
      </w:pPr>
      <w:r>
        <w:rPr>
          <w:rStyle w:val="16"/>
        </w:rPr>
        <w:t>DTS：1 3 4 2 6 7 5</w:t>
      </w:r>
    </w:p>
    <w:p>
      <w:pPr>
        <w:pStyle w:val="18"/>
        <w:bidi w:val="0"/>
        <w:spacing w:before="0" w:after="283"/>
        <w:jc w:val="left"/>
      </w:pPr>
      <w:r>
        <w:rPr>
          <w:rStyle w:val="16"/>
        </w:rPr>
        <w:t>PTS：1 2 3 4 5 6 7</w:t>
      </w:r>
    </w:p>
    <w:p>
      <w:pPr>
        <w:pStyle w:val="18"/>
        <w:bidi w:val="0"/>
        <w:spacing w:before="0" w:after="283"/>
        <w:jc w:val="left"/>
      </w:pPr>
      <w:r>
        <w:rPr>
          <w:rStyle w:val="16"/>
        </w:rPr>
        <w:t>另外，并不是一定要使用B帧。在实时互动直播系统中，很少使用B帧。主要的原因是压缩和解码B帧时，由于要双向参考，所以它需要缓冲更多的数据，且使用的CPU也会更高。由于实时性的要求，所以一般不使用它。不过对于播放器来说，遇到带有B帧的H264数据是常有的事儿。在没有B帧的情况下，存放帧的顺序和显示帧的顺序就是一样的，PTS和DTS的值也是一样的。</w:t>
      </w:r>
    </w:p>
    <w:p>
      <w:pPr>
        <w:pStyle w:val="4"/>
        <w:bidi w:val="0"/>
        <w:spacing w:before="0" w:after="140" w:line="276" w:lineRule="auto"/>
        <w:jc w:val="left"/>
      </w:pPr>
    </w:p>
    <w:p>
      <w:pPr>
        <w:pStyle w:val="4"/>
        <w:bidi w:val="0"/>
        <w:jc w:val="left"/>
      </w:pPr>
      <w:r>
        <w:t>H264 码流的组织形式从大到小排序是：视频序列(video sequence)、图像(frame/field-picture)、片组(slice group)、片(slice)、宏块(macroblock)、子块(sub-block)、像素(pixel)。</w:t>
      </w:r>
    </w:p>
    <w:p>
      <w:pPr>
        <w:pStyle w:val="4"/>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667375" cy="4886325"/>
            <wp:effectExtent l="0" t="0" r="0" b="0"/>
            <wp:wrapSquare wrapText="largest"/>
            <wp:docPr id="2"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1"/>
                    <pic:cNvPicPr>
                      <a:picLocks noChangeAspect="1" noChangeArrowheads="1"/>
                    </pic:cNvPicPr>
                  </pic:nvPicPr>
                  <pic:blipFill>
                    <a:blip r:embed="rId7"/>
                    <a:stretch>
                      <a:fillRect/>
                    </a:stretch>
                  </pic:blipFill>
                  <pic:spPr>
                    <a:xfrm>
                      <a:off x="0" y="0"/>
                      <a:ext cx="5667375" cy="4886325"/>
                    </a:xfrm>
                    <a:prstGeom prst="rect">
                      <a:avLst/>
                    </a:prstGeom>
                  </pic:spPr>
                </pic:pic>
              </a:graphicData>
            </a:graphic>
          </wp:anchor>
        </w:drawing>
      </w:r>
      <w:r>
        <w:t>上图中我们可以看到视频帧序列每一帧图像是由slice构成的，每一个slice是由多个宏块构成的，在实际传输的过程中，一般一帧图像就是一个slice，没有分那么细。</w:t>
      </w:r>
    </w:p>
    <w:p>
      <w:pPr>
        <w:pStyle w:val="5"/>
        <w:bidi w:val="0"/>
        <w:jc w:val="left"/>
      </w:pPr>
      <w:bookmarkStart w:id="3" w:name="二码流功能的角度"/>
      <w:bookmarkEnd w:id="3"/>
      <w:r>
        <w:t>二、码流功能</w:t>
      </w:r>
    </w:p>
    <w:p>
      <w:pPr>
        <w:pStyle w:val="4"/>
        <w:bidi w:val="0"/>
        <w:jc w:val="left"/>
      </w:pPr>
      <w:r>
        <w:t>1.H264的主要目标是为了有高的视频压缩比和良好的网络亲和性，为了达成这两个目标，H264的解决方案是将系统框架分为两个层面，分别是视频编码层面（VCL：Video Coding Layer）和网络抽象层面（NAL：Network Coding Layer），H.264原始码流(裸流)是由⼀个接⼀个NALU组成。</w:t>
      </w:r>
    </w:p>
    <w:p>
      <w:pPr>
        <w:pStyle w:val="4"/>
        <w:bidi w:val="0"/>
        <w:jc w:val="left"/>
      </w:pPr>
      <w:r>
        <w:t>2.VLC层是对核心算法引擎、块、宏块及片的语法级别的定义，负责有效表示视频数据的内容，最终输出编码完的数据SODB；</w:t>
      </w:r>
    </w:p>
    <w:p>
      <w:pPr>
        <w:pStyle w:val="4"/>
        <w:bidi w:val="0"/>
        <w:jc w:val="left"/>
      </w:pPr>
      <w:r>
        <w:t>3.NAL层定义了片级以上的语法级别（如序列参数集和图像参数集），负责以网络所要求的恰当方式去格式化数据并提供头信息，以保证数据适合各种信道和存储介质上的传输。NAL层将SODB打包成RBSP然后加上NAL头组成一个NALU单元。</w:t>
      </w:r>
    </w:p>
    <w:p>
      <w:pPr>
        <w:pStyle w:val="4"/>
        <w:bidi w:val="0"/>
        <w:jc w:val="left"/>
      </w:pPr>
    </w:p>
    <w:p>
      <w:pPr>
        <w:pStyle w:val="4"/>
        <w:bidi w:val="0"/>
        <w:jc w:val="left"/>
      </w:pPr>
    </w:p>
    <w:p>
      <w:pPr>
        <w:pStyle w:val="4"/>
        <w:bidi w:val="0"/>
        <w:spacing w:before="0" w:after="140" w:line="276" w:lineRule="auto"/>
        <w:jc w:val="left"/>
      </w:pPr>
      <w:r>
        <w:t>从码流功能的角度可以分为两层：视频编码层（VCL）和网络提取层（NAL）</w:t>
      </w:r>
    </w:p>
    <w:p>
      <w:pPr>
        <w:pStyle w:val="4"/>
        <w:numPr>
          <w:ilvl w:val="0"/>
          <w:numId w:val="2"/>
        </w:numPr>
        <w:bidi w:val="0"/>
        <w:spacing w:before="0" w:after="0"/>
        <w:ind w:left="707" w:hanging="283"/>
        <w:jc w:val="left"/>
      </w:pPr>
      <w:r>
        <w:t xml:space="preserve">VCL：进行视频编解码，包括预测（帧内预测和帧间预测），DCT 变化和量化，熵编码和切分数据等功能，是为了实现更高的视频压缩比。 </w:t>
      </w:r>
    </w:p>
    <w:p>
      <w:pPr>
        <w:pStyle w:val="4"/>
        <w:numPr>
          <w:ilvl w:val="0"/>
          <w:numId w:val="2"/>
        </w:numPr>
        <w:bidi w:val="0"/>
        <w:ind w:left="707" w:hanging="283"/>
        <w:jc w:val="left"/>
      </w:pPr>
      <w:r>
        <w:t>NAL：负责以网络所要求的恰当的方式对 VCL 数据进行打包和传送。 在传输的过程每个包以太网是1500字节，而H264的帧往往会大于1500字节，所以要进行拆包，将一个帧拆成多个包进行传输，所有的拆包或者组包都是通过NAL层去处理的。</w:t>
      </w:r>
    </w:p>
    <w:p>
      <w:pPr>
        <w:pStyle w:val="4"/>
        <w:bidi w:val="0"/>
        <w:spacing w:before="0" w:after="140" w:line="276" w:lineRule="auto"/>
        <w:jc w:val="left"/>
      </w:pPr>
      <w:r>
        <w:rPr>
          <w:rStyle w:val="13"/>
        </w:rPr>
        <w:t>VCL</w:t>
      </w:r>
      <w:r>
        <w:t xml:space="preserve"> 是管理 H264 的视频数据层，是为了实现更高的视频压缩比，那 VCL 究竟是怎么管理 H264 视频数据的呢？抛开 H264 压缩算法细节来看就 3 步：</w:t>
      </w:r>
    </w:p>
    <w:p>
      <w:pPr>
        <w:pStyle w:val="4"/>
        <w:numPr>
          <w:ilvl w:val="0"/>
          <w:numId w:val="3"/>
        </w:numPr>
        <w:bidi w:val="0"/>
        <w:spacing w:before="0" w:after="0"/>
        <w:ind w:left="707" w:hanging="283"/>
        <w:jc w:val="left"/>
      </w:pPr>
      <w:r>
        <w:t xml:space="preserve">压缩：预测（帧内预测和帧间预测）-&gt; DCT 变化和量化 -&gt; 比特流编码； </w:t>
      </w:r>
    </w:p>
    <w:p>
      <w:pPr>
        <w:pStyle w:val="4"/>
        <w:numPr>
          <w:ilvl w:val="0"/>
          <w:numId w:val="3"/>
        </w:numPr>
        <w:bidi w:val="0"/>
        <w:spacing w:before="0" w:after="0"/>
        <w:ind w:left="707" w:hanging="283"/>
        <w:jc w:val="left"/>
      </w:pPr>
      <w:r>
        <w:t>切分数据，主要为了第三步。这里一点，网上看到的“</w:t>
      </w:r>
      <w:r>
        <w:rPr>
          <w:rStyle w:val="13"/>
        </w:rPr>
        <w:t>切片（slice）</w:t>
      </w:r>
      <w:r>
        <w:t>”、“</w:t>
      </w:r>
      <w:r>
        <w:rPr>
          <w:rStyle w:val="13"/>
        </w:rPr>
        <w:t>宏块（macroblock）</w:t>
      </w:r>
      <w:r>
        <w:t xml:space="preserve">”是在VCL 中的概念，一方面提高编码效率和降低误码率、另一方面提高网络传输的灵活性。 </w:t>
      </w:r>
    </w:p>
    <w:p>
      <w:pPr>
        <w:pStyle w:val="4"/>
        <w:numPr>
          <w:ilvl w:val="0"/>
          <w:numId w:val="3"/>
        </w:numPr>
        <w:bidi w:val="0"/>
        <w:ind w:left="707" w:hanging="283"/>
        <w:jc w:val="left"/>
      </w:pPr>
      <w:r>
        <w:t xml:space="preserve">压缩切分后的 VCL 数据会包装成为 </w:t>
      </w:r>
      <w:r>
        <w:rPr>
          <w:rStyle w:val="13"/>
        </w:rPr>
        <w:t>NAL</w:t>
      </w:r>
      <w:r>
        <w:t xml:space="preserve"> 中的一部分。 </w:t>
      </w:r>
    </w:p>
    <w:p>
      <w:pPr>
        <w:pStyle w:val="4"/>
        <w:bidi w:val="0"/>
        <w:jc w:val="left"/>
      </w:pPr>
    </w:p>
    <w:p>
      <w:pPr>
        <w:pStyle w:val="4"/>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3093085"/>
            <wp:effectExtent l="0" t="0" r="0" b="0"/>
            <wp:wrapSquare wrapText="largest"/>
            <wp:docPr id="3" name="图像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9"/>
                    <pic:cNvPicPr>
                      <a:picLocks noChangeAspect="1" noChangeArrowheads="1"/>
                    </pic:cNvPicPr>
                  </pic:nvPicPr>
                  <pic:blipFill>
                    <a:blip r:embed="rId8"/>
                    <a:stretch>
                      <a:fillRect/>
                    </a:stretch>
                  </pic:blipFill>
                  <pic:spPr>
                    <a:xfrm>
                      <a:off x="0" y="0"/>
                      <a:ext cx="6120130" cy="3093085"/>
                    </a:xfrm>
                    <a:prstGeom prst="rect">
                      <a:avLst/>
                    </a:prstGeom>
                  </pic:spPr>
                </pic:pic>
              </a:graphicData>
            </a:graphic>
          </wp:anchor>
        </w:drawing>
      </w:r>
    </w:p>
    <w:p>
      <w:pPr>
        <w:pStyle w:val="5"/>
        <w:bidi w:val="0"/>
        <w:jc w:val="left"/>
      </w:pPr>
    </w:p>
    <w:p>
      <w:pPr>
        <w:pStyle w:val="4"/>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4215130"/>
            <wp:effectExtent l="0" t="0" r="0" b="0"/>
            <wp:wrapSquare wrapText="largest"/>
            <wp:docPr id="4" name="图像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0"/>
                    <pic:cNvPicPr>
                      <a:picLocks noChangeAspect="1" noChangeArrowheads="1"/>
                    </pic:cNvPicPr>
                  </pic:nvPicPr>
                  <pic:blipFill>
                    <a:blip r:embed="rId9"/>
                    <a:stretch>
                      <a:fillRect/>
                    </a:stretch>
                  </pic:blipFill>
                  <pic:spPr>
                    <a:xfrm>
                      <a:off x="0" y="0"/>
                      <a:ext cx="6120130" cy="4215130"/>
                    </a:xfrm>
                    <a:prstGeom prst="rect">
                      <a:avLst/>
                    </a:prstGeom>
                  </pic:spPr>
                </pic:pic>
              </a:graphicData>
            </a:graphic>
          </wp:anchor>
        </w:drawing>
      </w:r>
    </w:p>
    <w:p>
      <w:pPr>
        <w:pStyle w:val="5"/>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2912110"/>
            <wp:effectExtent l="0" t="0" r="0" b="0"/>
            <wp:wrapSquare wrapText="largest"/>
            <wp:docPr id="5" name="图像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21"/>
                    <pic:cNvPicPr>
                      <a:picLocks noChangeAspect="1" noChangeArrowheads="1"/>
                    </pic:cNvPicPr>
                  </pic:nvPicPr>
                  <pic:blipFill>
                    <a:blip r:embed="rId10"/>
                    <a:stretch>
                      <a:fillRect/>
                    </a:stretch>
                  </pic:blipFill>
                  <pic:spPr>
                    <a:xfrm>
                      <a:off x="0" y="0"/>
                      <a:ext cx="6120130" cy="2912110"/>
                    </a:xfrm>
                    <a:prstGeom prst="rect">
                      <a:avLst/>
                    </a:prstGeom>
                  </pic:spPr>
                </pic:pic>
              </a:graphicData>
            </a:graphic>
          </wp:anchor>
        </w:drawing>
      </w:r>
    </w:p>
    <w:p>
      <w:pPr>
        <w:pStyle w:val="5"/>
        <w:bidi w:val="0"/>
        <w:jc w:val="left"/>
      </w:pPr>
      <w:r>
        <w:t>三、视频编解码（VCL）</w:t>
      </w:r>
    </w:p>
    <w:p>
      <w:pPr>
        <w:pStyle w:val="4"/>
        <w:bidi w:val="0"/>
        <w:jc w:val="left"/>
      </w:pPr>
      <w:r>
        <w:t>在VCL层中，切片与宏块划分的具体情况如下，slice是由header和data组成：</w:t>
      </w:r>
    </w:p>
    <w:p>
      <w:pPr>
        <w:pStyle w:val="4"/>
        <w:bidi w:val="0"/>
        <w:jc w:val="left"/>
      </w:pPr>
      <w:r>
        <w:t>header中保存的信息较少，主要包括帧类型，GOP中的解码帧序号，预测权重，滤波相关信息。如果PPS中没有开启预测权重和滤波，这里就没有对应的信息。</w:t>
      </w:r>
    </w:p>
    <w:p>
      <w:pPr>
        <w:pStyle w:val="4"/>
        <w:bidi w:val="0"/>
        <w:jc w:val="left"/>
      </w:pPr>
      <w:r>
        <w:t>data中由很多的宏块(MacroBlock)组成，在宏块中存储的包括宏块的类型 mb_type，宏块的预测值mb_pred 和残差值 codec residual</w:t>
      </w:r>
      <w:r>
        <w:br w:type="textWrapping"/>
      </w:r>
      <w:r>
        <w:drawing>
          <wp:inline distT="0" distB="0" distL="0" distR="0">
            <wp:extent cx="6770370" cy="3403600"/>
            <wp:effectExtent l="0" t="0" r="0" b="0"/>
            <wp:docPr id="6"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10"/>
                    <pic:cNvPicPr>
                      <a:picLocks noChangeAspect="1" noChangeArrowheads="1"/>
                    </pic:cNvPicPr>
                  </pic:nvPicPr>
                  <pic:blipFill>
                    <a:blip r:embed="rId11"/>
                    <a:stretch>
                      <a:fillRect/>
                    </a:stretch>
                  </pic:blipFill>
                  <pic:spPr>
                    <a:xfrm>
                      <a:off x="0" y="0"/>
                      <a:ext cx="6770370" cy="3403600"/>
                    </a:xfrm>
                    <a:prstGeom prst="rect">
                      <a:avLst/>
                    </a:prstGeom>
                  </pic:spPr>
                </pic:pic>
              </a:graphicData>
            </a:graphic>
          </wp:inline>
        </w:drawing>
      </w:r>
    </w:p>
    <w:p>
      <w:pPr>
        <w:pStyle w:val="5"/>
        <w:bidi w:val="0"/>
        <w:jc w:val="left"/>
      </w:pPr>
      <w:r>
        <w:t>四、网络提取层（NAL）</w:t>
      </w:r>
    </w:p>
    <w:p>
      <w:pPr>
        <w:pStyle w:val="4"/>
        <w:bidi w:val="0"/>
        <w:spacing w:before="0" w:after="140" w:line="276" w:lineRule="auto"/>
        <w:jc w:val="left"/>
      </w:pPr>
      <w:r>
        <w:t xml:space="preserve">NAL，英文全称为 </w:t>
      </w:r>
      <w:r>
        <w:rPr>
          <w:rStyle w:val="13"/>
        </w:rPr>
        <w:t>Network Abstraction Layer</w:t>
      </w:r>
      <w:r>
        <w:t>，这块和 H264 压缩算法无关，涉设计出 NAL 的目的就是为了获得 “network-friendly”，即为了实现良好的网络亲和性，即可适用于各种传输网络。</w:t>
      </w:r>
    </w:p>
    <w:p>
      <w:pPr>
        <w:pStyle w:val="6"/>
        <w:bidi w:val="0"/>
        <w:jc w:val="left"/>
      </w:pPr>
      <w:bookmarkStart w:id="4" w:name="31-nal单元---nalu"/>
      <w:bookmarkEnd w:id="4"/>
      <w:r>
        <w:t>3.1 NAL单元 - NALU</w:t>
      </w:r>
    </w:p>
    <w:p>
      <w:pPr>
        <w:pStyle w:val="4"/>
        <w:bidi w:val="0"/>
        <w:spacing w:before="0" w:after="140" w:line="276" w:lineRule="auto"/>
        <w:jc w:val="left"/>
      </w:pPr>
      <w:r>
        <w:t>NALU 的格式如下图所示：</w:t>
      </w:r>
    </w:p>
    <w:p>
      <w:pPr>
        <w:pStyle w:val="4"/>
        <w:bidi w:val="0"/>
        <w:spacing w:before="0" w:after="140" w:line="276" w:lineRule="auto"/>
        <w:jc w:val="left"/>
      </w:pPr>
      <w:r>
        <w:drawing>
          <wp:inline distT="0" distB="0" distL="0" distR="0">
            <wp:extent cx="6840220" cy="1437640"/>
            <wp:effectExtent l="0" t="0" r="0" b="0"/>
            <wp:docPr id="7"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2"/>
                    <pic:cNvPicPr>
                      <a:picLocks noChangeAspect="1" noChangeArrowheads="1"/>
                    </pic:cNvPicPr>
                  </pic:nvPicPr>
                  <pic:blipFill>
                    <a:blip r:embed="rId12"/>
                    <a:stretch>
                      <a:fillRect/>
                    </a:stretch>
                  </pic:blipFill>
                  <pic:spPr>
                    <a:xfrm>
                      <a:off x="0" y="0"/>
                      <a:ext cx="6840220" cy="1437640"/>
                    </a:xfrm>
                    <a:prstGeom prst="rect">
                      <a:avLst/>
                    </a:prstGeom>
                  </pic:spPr>
                </pic:pic>
              </a:graphicData>
            </a:graphic>
          </wp:inline>
        </w:drawing>
      </w:r>
    </w:p>
    <w:p>
      <w:pPr>
        <w:pStyle w:val="4"/>
        <w:bidi w:val="0"/>
        <w:spacing w:before="0" w:after="140" w:line="276" w:lineRule="auto"/>
        <w:jc w:val="left"/>
      </w:pPr>
    </w:p>
    <w:p>
      <w:pPr>
        <w:pStyle w:val="4"/>
        <w:bidi w:val="0"/>
        <w:spacing w:before="0" w:after="140" w:line="276" w:lineRule="auto"/>
        <w:jc w:val="left"/>
      </w:pPr>
      <w:r>
        <w:t>很明显，NALU 由</w:t>
      </w:r>
      <w:r>
        <w:rPr>
          <w:rStyle w:val="13"/>
        </w:rPr>
        <w:t>头</w:t>
      </w:r>
      <w:r>
        <w:t>和</w:t>
      </w:r>
      <w:r>
        <w:rPr>
          <w:rStyle w:val="13"/>
        </w:rPr>
        <w:t>身体</w:t>
      </w:r>
      <w:r>
        <w:t>两个部分组成：</w:t>
      </w:r>
    </w:p>
    <w:p>
      <w:pPr>
        <w:pStyle w:val="4"/>
        <w:numPr>
          <w:ilvl w:val="0"/>
          <w:numId w:val="4"/>
        </w:numPr>
        <w:bidi w:val="0"/>
        <w:spacing w:before="0" w:after="0"/>
        <w:ind w:left="707" w:hanging="283"/>
        <w:jc w:val="left"/>
      </w:pPr>
      <w:r>
        <w:t xml:space="preserve">头：一般存储标志信息，譬如 NALU 的类型。前面讲过 NAL 会打包 VCL 数据，但是这并不意味着所有的 NALU 负载的都是 VCL，也有一些 NALU 仅仅存储了和编解码信息相关的数据； </w:t>
      </w:r>
    </w:p>
    <w:p>
      <w:pPr>
        <w:pStyle w:val="4"/>
        <w:numPr>
          <w:ilvl w:val="0"/>
          <w:numId w:val="4"/>
        </w:numPr>
        <w:bidi w:val="0"/>
        <w:ind w:left="707" w:hanging="283"/>
        <w:jc w:val="left"/>
      </w:pPr>
      <w:r>
        <w:t xml:space="preserve">身体：存储了真正的数据。但实际上，这块也会相对比较复杂，前面其实也提到过 H264 的一个目的是“网络友好性”，说白了就是能够很好地适配各种传输格式。所以根据实际采用数据传输流格式，也会对这部分数据格式再进行处理。 </w:t>
      </w:r>
    </w:p>
    <w:p>
      <w:pPr>
        <w:pStyle w:val="4"/>
        <w:bidi w:val="0"/>
        <w:spacing w:before="0" w:after="140" w:line="276" w:lineRule="auto"/>
        <w:jc w:val="left"/>
      </w:pPr>
      <w:bookmarkStart w:id="5" w:name="_label2_1"/>
      <w:bookmarkEnd w:id="5"/>
    </w:p>
    <w:p>
      <w:pPr>
        <w:pStyle w:val="6"/>
        <w:numPr>
          <w:ilvl w:val="0"/>
          <w:numId w:val="0"/>
        </w:numPr>
        <w:bidi w:val="0"/>
        <w:spacing w:before="140" w:after="120"/>
        <w:jc w:val="left"/>
        <w:outlineLvl w:val="2"/>
      </w:pPr>
      <w:bookmarkStart w:id="6" w:name="32-nalu-header"/>
      <w:bookmarkEnd w:id="6"/>
      <w:r>
        <w:t>3.2 NALU Header</w:t>
      </w:r>
    </w:p>
    <w:p>
      <w:pPr>
        <w:pStyle w:val="4"/>
        <w:bidi w:val="0"/>
        <w:spacing w:before="0" w:after="140" w:line="276" w:lineRule="auto"/>
        <w:jc w:val="left"/>
      </w:pPr>
      <w:r>
        <w:t>首先，</w:t>
      </w:r>
      <w:r>
        <w:rPr>
          <w:rStyle w:val="13"/>
        </w:rPr>
        <w:t>NALU Header</w:t>
      </w:r>
      <w:r>
        <w:t>只占 1 个字节，即 8 位，其组成如下图所示：</w:t>
      </w:r>
    </w:p>
    <w:p>
      <w:pPr>
        <w:pStyle w:val="4"/>
        <w:bidi w:val="0"/>
        <w:spacing w:before="0" w:after="140" w:line="276" w:lineRule="auto"/>
        <w:jc w:val="left"/>
      </w:pPr>
      <w:r>
        <w:drawing>
          <wp:inline distT="0" distB="0" distL="0" distR="0">
            <wp:extent cx="6827520" cy="1759585"/>
            <wp:effectExtent l="0" t="0" r="0" b="0"/>
            <wp:docPr id="8"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3"/>
                    <pic:cNvPicPr>
                      <a:picLocks noChangeAspect="1" noChangeArrowheads="1"/>
                    </pic:cNvPicPr>
                  </pic:nvPicPr>
                  <pic:blipFill>
                    <a:blip r:embed="rId13"/>
                    <a:stretch>
                      <a:fillRect/>
                    </a:stretch>
                  </pic:blipFill>
                  <pic:spPr>
                    <a:xfrm>
                      <a:off x="0" y="0"/>
                      <a:ext cx="6827520" cy="1759585"/>
                    </a:xfrm>
                    <a:prstGeom prst="rect">
                      <a:avLst/>
                    </a:prstGeom>
                  </pic:spPr>
                </pic:pic>
              </a:graphicData>
            </a:graphic>
          </wp:inline>
        </w:drawing>
      </w:r>
    </w:p>
    <w:p>
      <w:pPr>
        <w:pStyle w:val="18"/>
        <w:bidi w:val="0"/>
        <w:spacing w:before="0" w:after="0"/>
        <w:jc w:val="left"/>
      </w:pPr>
      <w:r>
        <w:rPr>
          <w:rStyle w:val="16"/>
        </w:rPr>
        <w:t xml:space="preserve">   +---------------+</w:t>
      </w:r>
    </w:p>
    <w:p>
      <w:pPr>
        <w:pStyle w:val="18"/>
        <w:bidi w:val="0"/>
        <w:spacing w:before="0" w:after="0"/>
        <w:jc w:val="left"/>
      </w:pPr>
      <w:r>
        <w:rPr>
          <w:rStyle w:val="16"/>
        </w:rPr>
        <w:t xml:space="preserve">   |0|1|2|3|4|5|6|7|</w:t>
      </w:r>
    </w:p>
    <w:p>
      <w:pPr>
        <w:pStyle w:val="18"/>
        <w:bidi w:val="0"/>
        <w:spacing w:before="0" w:after="0"/>
        <w:jc w:val="left"/>
      </w:pPr>
      <w:r>
        <w:rPr>
          <w:rStyle w:val="16"/>
        </w:rPr>
        <w:t xml:space="preserve">   +-+-+-+-+-+-+-+-+</w:t>
      </w:r>
    </w:p>
    <w:p>
      <w:pPr>
        <w:pStyle w:val="18"/>
        <w:bidi w:val="0"/>
        <w:spacing w:before="0" w:after="0"/>
        <w:jc w:val="left"/>
      </w:pPr>
      <w:r>
        <w:rPr>
          <w:rStyle w:val="16"/>
        </w:rPr>
        <w:t xml:space="preserve">   |F|NRI|   Type  |</w:t>
      </w:r>
    </w:p>
    <w:p>
      <w:pPr>
        <w:pStyle w:val="18"/>
        <w:bidi w:val="0"/>
        <w:spacing w:before="0" w:after="283"/>
        <w:jc w:val="left"/>
      </w:pPr>
      <w:r>
        <w:rPr>
          <w:rStyle w:val="16"/>
        </w:rPr>
        <w:t xml:space="preserve">   +---------------+</w:t>
      </w:r>
    </w:p>
    <w:p>
      <w:pPr>
        <w:pStyle w:val="4"/>
        <w:numPr>
          <w:ilvl w:val="0"/>
          <w:numId w:val="5"/>
        </w:numPr>
        <w:bidi w:val="0"/>
        <w:ind w:left="707" w:hanging="283"/>
        <w:jc w:val="left"/>
      </w:pPr>
      <w:r>
        <w:t>forbidden_zero_bit</w:t>
      </w:r>
    </w:p>
    <w:p>
      <w:pPr>
        <w:pStyle w:val="4"/>
        <w:numPr>
          <w:ilvl w:val="0"/>
          <w:numId w:val="0"/>
        </w:numPr>
        <w:bidi w:val="0"/>
        <w:ind w:left="707" w:firstLine="0"/>
        <w:jc w:val="left"/>
      </w:pPr>
      <w:r>
        <w:t>在网络传输中发生错误时，会被置为 1，告诉接收方丢掉该单元；否则为 0。</w:t>
      </w:r>
    </w:p>
    <w:p>
      <w:pPr>
        <w:pStyle w:val="4"/>
        <w:numPr>
          <w:ilvl w:val="0"/>
          <w:numId w:val="0"/>
        </w:numPr>
        <w:bidi w:val="0"/>
        <w:ind w:left="707" w:firstLine="0"/>
        <w:jc w:val="left"/>
      </w:pPr>
      <w:r>
        <w:t>在 H.264 规范中规定了这一位必须为 0。</w:t>
      </w:r>
    </w:p>
    <w:p>
      <w:pPr>
        <w:pStyle w:val="4"/>
        <w:numPr>
          <w:ilvl w:val="0"/>
          <w:numId w:val="5"/>
        </w:numPr>
        <w:bidi w:val="0"/>
        <w:ind w:left="707" w:hanging="283"/>
        <w:jc w:val="left"/>
      </w:pPr>
      <w:r>
        <w:t>nal_ref_idc</w:t>
      </w:r>
      <w:r>
        <w:br w:type="textWrapping"/>
      </w:r>
      <w:r>
        <w:t>用于表示当前NALU的重要性，取00~11，值越大，越重要。</w:t>
      </w:r>
    </w:p>
    <w:p>
      <w:pPr>
        <w:pStyle w:val="4"/>
        <w:numPr>
          <w:ilvl w:val="0"/>
          <w:numId w:val="0"/>
        </w:numPr>
        <w:bidi w:val="0"/>
        <w:ind w:left="707" w:firstLine="0"/>
        <w:jc w:val="left"/>
      </w:pPr>
      <w:r>
        <w:t>如00的NALU解码器可以丢弃它而不影响图像的回放，11表示其可能有SPS、PPS和作为参考帧的slice等等比较重要的数据。</w:t>
      </w:r>
      <w:r>
        <w:br w:type="textWrapping"/>
      </w:r>
      <w:r>
        <w:t>比如在网传的时候，如果网络卡，那么就需要适当丢掉一些数据，丢掉哪些数据就是根据重要性来进行选择。</w:t>
      </w:r>
    </w:p>
    <w:p>
      <w:pPr>
        <w:pStyle w:val="4"/>
        <w:numPr>
          <w:ilvl w:val="0"/>
          <w:numId w:val="5"/>
        </w:numPr>
        <w:bidi w:val="0"/>
        <w:ind w:left="707" w:hanging="283"/>
        <w:jc w:val="left"/>
      </w:pPr>
      <w:r>
        <w:t>nal_unit_type</w:t>
      </w:r>
      <w:r>
        <w:br w:type="textWrapping"/>
      </w:r>
      <w:r>
        <w:t>表示 NALU 数据的类型，有以下几种：</w:t>
      </w:r>
    </w:p>
    <w:p>
      <w:pPr>
        <w:pStyle w:val="4"/>
        <w:bidi w:val="0"/>
        <w:spacing w:before="0" w:after="140" w:line="276" w:lineRule="auto"/>
        <w:jc w:val="left"/>
      </w:pPr>
      <w:r>
        <w:drawing>
          <wp:inline distT="0" distB="0" distL="0" distR="0">
            <wp:extent cx="6595110" cy="4012565"/>
            <wp:effectExtent l="0" t="0" r="0" b="0"/>
            <wp:docPr id="9"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4"/>
                    <pic:cNvPicPr>
                      <a:picLocks noChangeAspect="1" noChangeArrowheads="1"/>
                    </pic:cNvPicPr>
                  </pic:nvPicPr>
                  <pic:blipFill>
                    <a:blip r:embed="rId14"/>
                    <a:stretch>
                      <a:fillRect/>
                    </a:stretch>
                  </pic:blipFill>
                  <pic:spPr>
                    <a:xfrm>
                      <a:off x="0" y="0"/>
                      <a:ext cx="6595110" cy="4012565"/>
                    </a:xfrm>
                    <a:prstGeom prst="rect">
                      <a:avLst/>
                    </a:prstGeom>
                  </pic:spPr>
                </pic:pic>
              </a:graphicData>
            </a:graphic>
          </wp:inline>
        </w:drawing>
      </w:r>
    </w:p>
    <w:p>
      <w:pPr>
        <w:pStyle w:val="4"/>
        <w:bidi w:val="0"/>
        <w:jc w:val="left"/>
      </w:pPr>
    </w:p>
    <w:p>
      <w:pPr>
        <w:pStyle w:val="4"/>
        <w:bidi w:val="0"/>
        <w:spacing w:before="0" w:after="140" w:line="276" w:lineRule="auto"/>
        <w:jc w:val="left"/>
      </w:pPr>
      <w:r>
        <w:t>0  没有定义</w:t>
      </w:r>
    </w:p>
    <w:p>
      <w:pPr>
        <w:pStyle w:val="4"/>
        <w:bidi w:val="0"/>
        <w:spacing w:before="0" w:after="140" w:line="276" w:lineRule="auto"/>
        <w:jc w:val="left"/>
      </w:pPr>
      <w:r>
        <w:t>1-23 NAL单元 单个 NAL 单元包</w:t>
      </w:r>
    </w:p>
    <w:p>
      <w:pPr>
        <w:pStyle w:val="4"/>
        <w:bidi w:val="0"/>
        <w:spacing w:before="0" w:after="140" w:line="276" w:lineRule="auto"/>
        <w:jc w:val="left"/>
      </w:pPr>
      <w:r>
        <w:t>24  STAP-A  单一时间的组合</w:t>
      </w:r>
    </w:p>
    <w:p>
      <w:pPr>
        <w:pStyle w:val="4"/>
        <w:bidi w:val="0"/>
        <w:spacing w:before="0" w:after="140" w:line="276" w:lineRule="auto"/>
        <w:jc w:val="left"/>
      </w:pPr>
      <w:r>
        <w:t xml:space="preserve">25  STAP-B 单一时间的组包 </w:t>
      </w:r>
    </w:p>
    <w:p>
      <w:pPr>
        <w:pStyle w:val="4"/>
        <w:bidi w:val="0"/>
        <w:spacing w:before="0" w:after="140" w:line="276" w:lineRule="auto"/>
        <w:jc w:val="left"/>
      </w:pPr>
      <w:r>
        <w:t>26  MTAP16  多个时间的合包</w:t>
      </w:r>
    </w:p>
    <w:p>
      <w:pPr>
        <w:pStyle w:val="4"/>
        <w:bidi w:val="0"/>
        <w:spacing w:before="0" w:after="140" w:line="276" w:lineRule="auto"/>
        <w:jc w:val="left"/>
      </w:pPr>
      <w:r>
        <w:t>27  MTPA24  多个事件组合包</w:t>
      </w:r>
    </w:p>
    <w:p>
      <w:pPr>
        <w:pStyle w:val="4"/>
        <w:bidi w:val="0"/>
        <w:spacing w:before="0" w:after="140" w:line="276" w:lineRule="auto"/>
        <w:jc w:val="left"/>
      </w:pPr>
      <w:r>
        <w:t>28  FU-A</w:t>
      </w:r>
      <w:r>
        <w:tab/>
      </w:r>
      <w:r>
        <w:t xml:space="preserve"> 一帧单包传输</w:t>
      </w:r>
    </w:p>
    <w:p>
      <w:pPr>
        <w:pStyle w:val="4"/>
        <w:bidi w:val="0"/>
        <w:spacing w:before="0" w:after="140" w:line="276" w:lineRule="auto"/>
        <w:jc w:val="left"/>
      </w:pPr>
      <w:r>
        <w:t xml:space="preserve">29  FU-B    一帧分多包传输 </w:t>
      </w:r>
    </w:p>
    <w:p>
      <w:pPr>
        <w:pStyle w:val="4"/>
        <w:bidi w:val="0"/>
        <w:spacing w:before="0" w:after="140" w:line="276" w:lineRule="auto"/>
        <w:jc w:val="left"/>
      </w:pPr>
      <w:r>
        <w:t xml:space="preserve">30-31  </w:t>
      </w:r>
      <w:r>
        <w:tab/>
      </w:r>
      <w:r>
        <w:t xml:space="preserve"> 没有定义</w:t>
      </w:r>
    </w:p>
    <w:p>
      <w:pPr>
        <w:pStyle w:val="4"/>
        <w:bidi w:val="0"/>
        <w:spacing w:before="0" w:after="140" w:line="276" w:lineRule="auto"/>
        <w:jc w:val="left"/>
      </w:pPr>
      <w:r>
        <w:t>h264仅用1-23,24以后的用在RTP H264负载类型头中</w:t>
      </w:r>
    </w:p>
    <w:p>
      <w:pPr>
        <w:pStyle w:val="4"/>
        <w:bidi w:val="0"/>
        <w:spacing w:before="0" w:after="140" w:line="276" w:lineRule="auto"/>
        <w:jc w:val="left"/>
      </w:pPr>
    </w:p>
    <w:p>
      <w:pPr>
        <w:pStyle w:val="4"/>
        <w:bidi w:val="0"/>
        <w:spacing w:before="0" w:after="140" w:line="276" w:lineRule="auto"/>
        <w:jc w:val="left"/>
      </w:pPr>
      <w:r>
        <w:t>其中比较注意的应该是以下几个：</w:t>
      </w:r>
    </w:p>
    <w:p>
      <w:pPr>
        <w:pStyle w:val="4"/>
        <w:numPr>
          <w:ilvl w:val="0"/>
          <w:numId w:val="6"/>
        </w:numPr>
        <w:bidi w:val="0"/>
        <w:spacing w:before="0" w:after="0"/>
        <w:ind w:left="707" w:hanging="283"/>
        <w:jc w:val="left"/>
      </w:pPr>
      <w:r>
        <w:t>1-4：</w:t>
      </w:r>
      <w:r>
        <w:rPr>
          <w:rStyle w:val="13"/>
        </w:rPr>
        <w:t>I/P/B帧</w:t>
      </w:r>
      <w:r>
        <w:t>，</w:t>
      </w:r>
      <w:commentRangeStart w:id="0"/>
      <w:r>
        <w:t>如果 nal_ref_idc 为 0，则表示 I 帧，不为 0 则为 P/B 帧</w:t>
      </w:r>
      <w:commentRangeEnd w:id="0"/>
      <w:r>
        <w:commentReference w:id="0"/>
      </w:r>
      <w:r>
        <w:t xml:space="preserve">。 </w:t>
      </w:r>
    </w:p>
    <w:p>
      <w:pPr>
        <w:pStyle w:val="4"/>
        <w:numPr>
          <w:ilvl w:val="0"/>
          <w:numId w:val="6"/>
        </w:numPr>
        <w:bidi w:val="0"/>
        <w:spacing w:before="0" w:after="0"/>
        <w:ind w:left="707" w:hanging="283"/>
        <w:jc w:val="left"/>
      </w:pPr>
      <w:r>
        <w:t>5：</w:t>
      </w:r>
      <w:r>
        <w:rPr>
          <w:rStyle w:val="13"/>
        </w:rPr>
        <w:t>IDR帧</w:t>
      </w:r>
      <w:r>
        <w:t xml:space="preserve">，I 帧的一种，告诉解码器，之前依赖的解码参数集合（接下来要出现的 SPS\PPS 等）可以被刷新了。 </w:t>
      </w:r>
    </w:p>
    <w:p>
      <w:pPr>
        <w:pStyle w:val="4"/>
        <w:numPr>
          <w:ilvl w:val="0"/>
          <w:numId w:val="6"/>
        </w:numPr>
        <w:bidi w:val="0"/>
        <w:spacing w:before="0" w:after="0"/>
        <w:ind w:left="707" w:hanging="283"/>
        <w:jc w:val="left"/>
      </w:pPr>
      <w:r>
        <w:t>6：</w:t>
      </w:r>
      <w:r>
        <w:rPr>
          <w:rStyle w:val="13"/>
        </w:rPr>
        <w:t>SEI</w:t>
      </w:r>
      <w:r>
        <w:t xml:space="preserve">，英文全称 Supplemental Enhancement Information，翻译为“补充增强信息”，提供了向视频码流中加入额外信息的方法。 </w:t>
      </w:r>
    </w:p>
    <w:p>
      <w:pPr>
        <w:pStyle w:val="4"/>
        <w:numPr>
          <w:ilvl w:val="0"/>
          <w:numId w:val="6"/>
        </w:numPr>
        <w:bidi w:val="0"/>
        <w:spacing w:before="0" w:after="0"/>
        <w:ind w:left="707" w:hanging="283"/>
        <w:jc w:val="left"/>
      </w:pPr>
      <w:r>
        <w:t>7：</w:t>
      </w:r>
      <w:r>
        <w:rPr>
          <w:rStyle w:val="13"/>
        </w:rPr>
        <w:t>SPS</w:t>
      </w:r>
      <w:r>
        <w:t xml:space="preserve">，全称 Sequence Paramater Set，翻译为“序列参数集”。SPS 中保存了一组编码视频序列（Coded Video Sequence）的全局参数。因此该类型保存的是和编码序列相关的参数。 </w:t>
      </w:r>
    </w:p>
    <w:p>
      <w:pPr>
        <w:pStyle w:val="4"/>
        <w:numPr>
          <w:ilvl w:val="0"/>
          <w:numId w:val="6"/>
        </w:numPr>
        <w:bidi w:val="0"/>
        <w:spacing w:before="0" w:after="0"/>
        <w:ind w:left="707" w:hanging="283"/>
        <w:jc w:val="left"/>
      </w:pPr>
      <w:r>
        <w:t xml:space="preserve">8:  </w:t>
      </w:r>
      <w:r>
        <w:rPr>
          <w:rStyle w:val="13"/>
        </w:rPr>
        <w:t>PPS</w:t>
      </w:r>
      <w:r>
        <w:t xml:space="preserve">，全称 Picture Paramater Set，翻译为“图像参数集”。该类型保存了整体图像相关的参数。 </w:t>
      </w:r>
    </w:p>
    <w:p>
      <w:pPr>
        <w:pStyle w:val="4"/>
        <w:numPr>
          <w:ilvl w:val="0"/>
          <w:numId w:val="6"/>
        </w:numPr>
        <w:bidi w:val="0"/>
        <w:ind w:left="707" w:hanging="283"/>
        <w:jc w:val="left"/>
      </w:pPr>
      <w:r>
        <w:t>9：</w:t>
      </w:r>
      <w:r>
        <w:rPr>
          <w:rStyle w:val="13"/>
        </w:rPr>
        <w:t>AU 分隔符</w:t>
      </w:r>
      <w:r>
        <w:t xml:space="preserve">，AU 全称 Access Unit，它是一个或者多个 NALU 的集合，代表了一个完整的帧，有时候用于解码中的帧边界识别。 </w:t>
      </w:r>
    </w:p>
    <w:p>
      <w:pPr>
        <w:pStyle w:val="4"/>
        <w:bidi w:val="0"/>
        <w:jc w:val="left"/>
      </w:pPr>
    </w:p>
    <w:p>
      <w:pPr>
        <w:pStyle w:val="4"/>
        <w:bidi w:val="0"/>
        <w:jc w:val="left"/>
      </w:pPr>
      <w:r>
        <w:rPr>
          <w:rStyle w:val="13"/>
          <w:b w:val="0"/>
          <w:bCs w:val="0"/>
        </w:rPr>
        <w:t>NAL分为VCL的NAL单元和非VCL的NAL单元：</w:t>
      </w:r>
    </w:p>
    <w:p>
      <w:pPr>
        <w:pStyle w:val="4"/>
        <w:bidi w:val="0"/>
        <w:jc w:val="left"/>
      </w:pPr>
      <w:r>
        <w:t>nal_unit_type为1，2，3，4，5及12的NAL单元称为VCL的NAL单元，其他类型的NAL单元为非VCL的NAL单元。</w:t>
      </w:r>
    </w:p>
    <w:p>
      <w:pPr>
        <w:pStyle w:val="4"/>
        <w:bidi w:val="0"/>
        <w:jc w:val="left"/>
      </w:pPr>
      <w:r>
        <w:t>1. 非VCL的NAL数据类型：</w:t>
      </w:r>
    </w:p>
    <w:p>
      <w:pPr>
        <w:pStyle w:val="4"/>
        <w:numPr>
          <w:ilvl w:val="0"/>
          <w:numId w:val="7"/>
        </w:numPr>
        <w:bidi w:val="0"/>
        <w:jc w:val="left"/>
      </w:pPr>
      <w:r>
        <w:t>SPS（Sequence Parameter Set：序列参数集）包含一些通用的参数，比如Profile和Level，比如视频帧的尺寸，参考帧的最大数量等，这些参数对整个Video Sequence或者Programme都是通用的。</w:t>
      </w:r>
    </w:p>
    <w:p>
      <w:pPr>
        <w:pStyle w:val="4"/>
        <w:numPr>
          <w:ilvl w:val="0"/>
          <w:numId w:val="7"/>
        </w:numPr>
        <w:bidi w:val="0"/>
        <w:jc w:val="left"/>
      </w:pPr>
      <w:r>
        <w:t>PPS（Picture Parameter Set：图像参数集）包含一些通用的参数，比如熵编码类型，有效的参考图像的数目和初始化参数等，这些参数可以应用到一个Video Sequence或者一部分编码帧。</w:t>
      </w:r>
    </w:p>
    <w:p>
      <w:pPr>
        <w:pStyle w:val="4"/>
        <w:numPr>
          <w:ilvl w:val="0"/>
          <w:numId w:val="7"/>
        </w:numPr>
        <w:bidi w:val="0"/>
        <w:jc w:val="left"/>
      </w:pPr>
      <w:r>
        <w:t>SEI（补充增强信息）：这部分参数可作为H264的比特流数据而被传输，每一个SEI信息被封装成一个NAL单元。SEI对于解码器来说可能是有用的，但是对于基本的解码过程来说，并不是必须的。</w:t>
      </w:r>
    </w:p>
    <w:p>
      <w:pPr>
        <w:pStyle w:val="4"/>
        <w:bidi w:val="0"/>
        <w:jc w:val="left"/>
      </w:pPr>
      <w:r>
        <w:t>一个Parameter Set在开始的时候是不活跃的，直到被激活。一个PPS被预先传到解码器，当在一个Slice Header中涉及到的时候，就会被激活，而且直到一个不同的PPS被激活。对于SPS，当一个PPS涉及到它的时候，就会被激活。对于一个以IDR Access Unit开始的Coded Video Sequence，在整个过程中，一个SPS会一直处于活跃状态。因此，一个SPS可以有效的被IDR Slice激活。</w:t>
      </w:r>
    </w:p>
    <w:p>
      <w:pPr>
        <w:pStyle w:val="4"/>
        <w:bidi w:val="0"/>
        <w:jc w:val="left"/>
      </w:pPr>
      <w:r>
        <w:t>2. VCL的NAL数据类型</w:t>
      </w:r>
    </w:p>
    <w:p>
      <w:pPr>
        <w:pStyle w:val="4"/>
        <w:numPr>
          <w:ilvl w:val="0"/>
          <w:numId w:val="8"/>
        </w:numPr>
        <w:bidi w:val="0"/>
        <w:jc w:val="left"/>
      </w:pPr>
      <w:r>
        <w:t>头信息块，包括宏块类型，量化参数，运动矢量。这些信息是最重要的，因为离开他们，被的数据块种的码元都无法使用。该数据分块称为A类数据分块。</w:t>
      </w:r>
    </w:p>
    <w:p>
      <w:pPr>
        <w:pStyle w:val="4"/>
        <w:numPr>
          <w:ilvl w:val="0"/>
          <w:numId w:val="8"/>
        </w:numPr>
        <w:bidi w:val="0"/>
        <w:jc w:val="left"/>
      </w:pPr>
      <w:r>
        <w:t>帧内编码信息数据块，称为B类数据分块。它包含帧内编码宏块类型，帧内编码系数。对应的slice来说，B类数据分块的可用性依赖于A类数据分块。和帧间编码信息数据块不同的是，帧内编码信息能防止进一步的偏差，因此比帧间编码信息更重要。</w:t>
      </w:r>
    </w:p>
    <w:p>
      <w:pPr>
        <w:pStyle w:val="4"/>
        <w:numPr>
          <w:ilvl w:val="0"/>
          <w:numId w:val="8"/>
        </w:numPr>
        <w:bidi w:val="0"/>
        <w:jc w:val="left"/>
      </w:pPr>
      <w:r>
        <w:t>帧间编码信息数据块，称为C类数据分块。它包含帧间编码宏块类型，帧间编码系数。它通常是slice种最大的一部分。帧间编码信息数据块是不重要的一部分。它所包含的信息并不提供编解码器之间的同步。C类数据分块的可用性也依赖于A类数据分块，但与B类数据分块无关。</w:t>
      </w:r>
    </w:p>
    <w:p>
      <w:pPr>
        <w:pStyle w:val="4"/>
        <w:bidi w:val="0"/>
        <w:jc w:val="left"/>
      </w:pPr>
      <w:r>
        <w:t>以上三种数据块每种分割被单独的存放在一个NAL单元中，因此可以被单独传输。</w:t>
      </w:r>
    </w:p>
    <w:p>
      <w:pPr>
        <w:pStyle w:val="4"/>
        <w:bidi w:val="0"/>
        <w:jc w:val="left"/>
      </w:pPr>
    </w:p>
    <w:p>
      <w:pPr>
        <w:pStyle w:val="4"/>
        <w:bidi w:val="0"/>
        <w:jc w:val="left"/>
      </w:pPr>
      <w:r>
        <w:t>参数集是携带解码参数的NAL单元，参数集对于正确解码是非常重要的，在一个有损耗的传输场景中，传输过程中比特列或包可能丢失或损坏，在这种网络环境下，参数集可以通过高质量的服务来发送，比如向前纠错机制或优先级机制。</w:t>
      </w:r>
    </w:p>
    <w:p>
      <w:pPr>
        <w:pStyle w:val="4"/>
        <w:bidi w:val="0"/>
        <w:spacing w:before="0" w:after="140" w:line="276" w:lineRule="auto"/>
        <w:jc w:val="left"/>
      </w:pPr>
      <w:r>
        <w:rPr>
          <w:rStyle w:val="13"/>
        </w:rPr>
        <w:t>特殊的 NALU 类型：SPS和PPS</w:t>
      </w:r>
    </w:p>
    <w:p>
      <w:pPr>
        <w:pStyle w:val="4"/>
        <w:bidi w:val="0"/>
        <w:jc w:val="left"/>
      </w:pPr>
      <w:r>
        <w:rPr>
          <w:rStyle w:val="13"/>
        </w:rPr>
        <w:t>SPS</w:t>
      </w:r>
      <w:r>
        <w:t xml:space="preserve"> 和 </w:t>
      </w:r>
      <w:r>
        <w:rPr>
          <w:rStyle w:val="13"/>
        </w:rPr>
        <w:t>PPS</w:t>
      </w:r>
      <w:r>
        <w:t xml:space="preserve"> 存储了编解码需要一些图像参数，SPS,PPS 需要在 I 帧前出现，不然解码器没法解码。而 SPS,PPS 出现的频率也跟不同应用场景有关，对于一个本地 h264 流，可能只要在第一个 I 帧前面出现一次就可以，但对于直播流，每个 I 帧前面都应该插入 sps 或 pps，因为直播时客户端进入的时间是不确定的。</w:t>
      </w:r>
    </w:p>
    <w:p>
      <w:pPr>
        <w:pStyle w:val="4"/>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4224655"/>
            <wp:effectExtent l="0" t="0" r="0" b="0"/>
            <wp:wrapSquare wrapText="largest"/>
            <wp:docPr id="10" name="图像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22"/>
                    <pic:cNvPicPr>
                      <a:picLocks noChangeAspect="1" noChangeArrowheads="1"/>
                    </pic:cNvPicPr>
                  </pic:nvPicPr>
                  <pic:blipFill>
                    <a:blip r:embed="rId15"/>
                    <a:stretch>
                      <a:fillRect/>
                    </a:stretch>
                  </pic:blipFill>
                  <pic:spPr>
                    <a:xfrm>
                      <a:off x="0" y="0"/>
                      <a:ext cx="6120130" cy="4224655"/>
                    </a:xfrm>
                    <a:prstGeom prst="rect">
                      <a:avLst/>
                    </a:prstGeom>
                  </pic:spPr>
                </pic:pic>
              </a:graphicData>
            </a:graphic>
          </wp:anchor>
        </w:drawing>
      </w:r>
      <w:bookmarkStart w:id="7" w:name="_label2_2"/>
      <w:bookmarkEnd w:id="7"/>
    </w:p>
    <w:p>
      <w:pPr>
        <w:pStyle w:val="7"/>
        <w:bidi w:val="0"/>
        <w:jc w:val="left"/>
        <w:rPr>
          <w:rFonts w:ascii="Liberation Serif" w:hAnsi="Liberation Serif" w:eastAsia="Noto Serif CJK SC" w:cs="Noto Sans CJK SC"/>
          <w:b/>
          <w:bCs/>
          <w:sz w:val="28"/>
          <w:szCs w:val="28"/>
        </w:rPr>
      </w:pPr>
      <w:r>
        <w:rPr>
          <w:rFonts w:eastAsia="Noto Serif CJK SC" w:cs="Noto Sans CJK SC"/>
          <w:b/>
          <w:bCs/>
          <w:sz w:val="28"/>
          <w:szCs w:val="28"/>
        </w:rPr>
        <w:t>3.3 H264</w:t>
      </w:r>
      <w:r>
        <w:rPr>
          <w:rFonts w:ascii="Liberation Serif" w:hAnsi="Liberation Serif" w:cs="Noto Sans CJK SC"/>
          <w:b/>
          <w:bCs/>
          <w:sz w:val="28"/>
          <w:szCs w:val="28"/>
        </w:rPr>
        <w:t>的</w:t>
      </w:r>
      <w:r>
        <w:rPr>
          <w:rFonts w:eastAsia="Noto Serif CJK SC" w:cs="Noto Sans CJK SC"/>
          <w:b/>
          <w:bCs/>
          <w:sz w:val="28"/>
          <w:szCs w:val="28"/>
        </w:rPr>
        <w:t>NAL</w:t>
      </w:r>
      <w:r>
        <w:rPr>
          <w:rFonts w:ascii="Liberation Serif" w:hAnsi="Liberation Serif" w:cs="Noto Sans CJK SC"/>
          <w:b/>
          <w:bCs/>
          <w:sz w:val="28"/>
          <w:szCs w:val="28"/>
        </w:rPr>
        <w:t>单元与片，宏之间的联系</w:t>
      </w:r>
    </w:p>
    <w:p>
      <w:pPr>
        <w:pStyle w:val="4"/>
        <w:numPr>
          <w:ilvl w:val="0"/>
          <w:numId w:val="9"/>
        </w:numPr>
        <w:bidi w:val="0"/>
        <w:jc w:val="left"/>
      </w:pPr>
      <w:r>
        <w:t>为什么数据NAL单元中有这么多数据类型，这个SLICE又是什么东西，为什么不直接是编码后出来的原始字节序列载荷，所以我觉得在这里再讲述帧所细分的一些片和宏的概念应该是比较合适的，也是能够参照上下文更能理解这些概念的位置，又能给这些困惑做一个合理一点的解释，所以在此做一个描述：</w:t>
      </w:r>
    </w:p>
    <w:p>
      <w:pPr>
        <w:pStyle w:val="4"/>
        <w:numPr>
          <w:ilvl w:val="0"/>
          <w:numId w:val="0"/>
        </w:numPr>
        <w:bidi w:val="0"/>
        <w:ind w:left="720" w:firstLine="0"/>
        <w:jc w:val="left"/>
      </w:pPr>
      <w:r>
        <w:t xml:space="preserve">    1帧（一幅图像） = 1~N个片（slice） //也可以说1到多个片为一个片组</w:t>
      </w:r>
    </w:p>
    <w:p>
      <w:pPr>
        <w:pStyle w:val="4"/>
        <w:numPr>
          <w:ilvl w:val="0"/>
          <w:numId w:val="0"/>
        </w:numPr>
        <w:bidi w:val="0"/>
        <w:ind w:left="720" w:firstLine="0"/>
        <w:jc w:val="left"/>
      </w:pPr>
      <w:r>
        <w:t xml:space="preserve">    1个片 = 1~N个宏块（Marcroblock）</w:t>
      </w:r>
    </w:p>
    <w:p>
      <w:pPr>
        <w:pStyle w:val="4"/>
        <w:numPr>
          <w:ilvl w:val="0"/>
          <w:numId w:val="0"/>
        </w:numPr>
        <w:bidi w:val="0"/>
        <w:ind w:left="720" w:firstLine="0"/>
        <w:jc w:val="left"/>
      </w:pPr>
      <w:r>
        <w:t xml:space="preserve">    1个宏块 = 16*16的YUV数据（原始视频采集数据）</w:t>
      </w:r>
    </w:p>
    <w:p>
      <w:pPr>
        <w:pStyle w:val="4"/>
        <w:numPr>
          <w:ilvl w:val="0"/>
          <w:numId w:val="9"/>
        </w:numPr>
        <w:bidi w:val="0"/>
        <w:jc w:val="left"/>
      </w:pPr>
      <w:r>
        <w:t>从数据层次角度来说，一幅原始的图片可以算作广义上的一帧，帧包含片组和片，片组由片来组成，片由宏块来组成，每个宏块可以是4*4、8*8、16*16像素规模的大小，每个片都是一个独立的编码单位。</w:t>
      </w:r>
    </w:p>
    <w:p>
      <w:pPr>
        <w:pStyle w:val="4"/>
        <w:numPr>
          <w:ilvl w:val="0"/>
          <w:numId w:val="9"/>
        </w:numPr>
        <w:bidi w:val="0"/>
        <w:jc w:val="left"/>
      </w:pPr>
      <w:r>
        <w:t>如果不采用 FMO（灵活宏块排序） 机制，则一幅图像只有一个片组；</w:t>
      </w:r>
    </w:p>
    <w:p>
      <w:pPr>
        <w:pStyle w:val="4"/>
        <w:numPr>
          <w:ilvl w:val="0"/>
          <w:numId w:val="9"/>
        </w:numPr>
        <w:bidi w:val="0"/>
        <w:jc w:val="left"/>
      </w:pPr>
      <w:r>
        <w:t>如果不使用多个片，则一个片组只有一个片；</w:t>
      </w:r>
    </w:p>
    <w:p>
      <w:pPr>
        <w:pStyle w:val="4"/>
        <w:numPr>
          <w:ilvl w:val="0"/>
          <w:numId w:val="9"/>
        </w:numPr>
        <w:bidi w:val="0"/>
        <w:jc w:val="left"/>
      </w:pPr>
      <w:r>
        <w:t>如果不采用 DP（数据分割）机制，则一个片就是一个 NALU，一个 NALU 也就是一个片。</w:t>
      </w:r>
    </w:p>
    <w:p>
      <w:pPr>
        <w:pStyle w:val="4"/>
        <w:numPr>
          <w:ilvl w:val="0"/>
          <w:numId w:val="9"/>
        </w:numPr>
        <w:bidi w:val="0"/>
        <w:jc w:val="left"/>
      </w:pPr>
      <w:r>
        <w:t>否则，一个片的组成需要由 三个 NALU 组成，也就是上面说到的A、B、C类数据块。</w:t>
      </w:r>
    </w:p>
    <w:p>
      <w:pPr>
        <w:pStyle w:val="4"/>
        <w:numPr>
          <w:ilvl w:val="0"/>
          <w:numId w:val="0"/>
        </w:numPr>
        <w:bidi w:val="0"/>
        <w:ind w:left="720" w:firstLine="0"/>
        <w:jc w:val="left"/>
      </w:pPr>
    </w:p>
    <w:p>
      <w:pPr>
        <w:pStyle w:val="4"/>
        <w:bidi w:val="0"/>
        <w:spacing w:before="0" w:after="140" w:line="276" w:lineRule="auto"/>
        <w:jc w:val="left"/>
      </w:pPr>
      <w:r>
        <w:t>每个分片也包含着头和数据两部分，分片头中包含着分片类型、分片中的宏块类型、分片帧的数量以及对应的帧的设置和参数等信息，而分片数据中则是宏块，这里就是我们要找的存储像素数据的地方；宏块是视频信息的主要承载者，因为它包含着每一个像素的亮度和色度信息。视频解码最主要的工作则是提供高效的方式从码流中获得宏块中的像素阵列。</w:t>
      </w:r>
    </w:p>
    <w:p>
      <w:pPr>
        <w:pStyle w:val="4"/>
        <w:bidi w:val="0"/>
        <w:spacing w:before="0" w:after="140" w:line="276" w:lineRule="auto"/>
        <w:jc w:val="left"/>
      </w:pPr>
      <w:r>
        <w:t>宏块中包含了宏块类型、预测类型、Coded Block Pattern、Quantization Parameter、像素的亮度和色度数据集等等信息，如下图：</w:t>
      </w:r>
    </w:p>
    <w:p>
      <w:pPr>
        <w:pStyle w:val="4"/>
        <w:bidi w:val="0"/>
        <w:spacing w:before="0" w:after="140" w:line="276" w:lineRule="auto"/>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3905250" cy="1657350"/>
            <wp:effectExtent l="0" t="0" r="0" b="0"/>
            <wp:wrapSquare wrapText="largest"/>
            <wp:docPr id="11" name="图像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23"/>
                    <pic:cNvPicPr>
                      <a:picLocks noChangeAspect="1" noChangeArrowheads="1"/>
                    </pic:cNvPicPr>
                  </pic:nvPicPr>
                  <pic:blipFill>
                    <a:blip r:embed="rId16"/>
                    <a:stretch>
                      <a:fillRect/>
                    </a:stretch>
                  </pic:blipFill>
                  <pic:spPr>
                    <a:xfrm>
                      <a:off x="0" y="0"/>
                      <a:ext cx="3905250" cy="1657350"/>
                    </a:xfrm>
                    <a:prstGeom prst="rect">
                      <a:avLst/>
                    </a:prstGeom>
                  </pic:spPr>
                </pic:pic>
              </a:graphicData>
            </a:graphic>
          </wp:anchor>
        </w:drawing>
      </w: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4"/>
        <w:bidi w:val="0"/>
        <w:spacing w:before="0" w:after="140" w:line="276" w:lineRule="auto"/>
        <w:jc w:val="left"/>
      </w:pPr>
    </w:p>
    <w:p>
      <w:pPr>
        <w:pStyle w:val="6"/>
        <w:numPr>
          <w:ilvl w:val="0"/>
          <w:numId w:val="0"/>
        </w:numPr>
        <w:bidi w:val="0"/>
        <w:spacing w:before="140" w:after="120"/>
        <w:jc w:val="left"/>
        <w:outlineLvl w:val="2"/>
      </w:pPr>
    </w:p>
    <w:p>
      <w:pPr>
        <w:pStyle w:val="6"/>
        <w:bidi w:val="0"/>
        <w:jc w:val="left"/>
        <w:rPr>
          <w:b w:val="0"/>
          <w:bCs w:val="0"/>
          <w:sz w:val="24"/>
          <w:szCs w:val="24"/>
        </w:rPr>
      </w:pPr>
      <w:r>
        <w:rPr>
          <w:b w:val="0"/>
          <w:bCs w:val="0"/>
          <w:sz w:val="24"/>
          <w:szCs w:val="24"/>
        </w:rPr>
        <w:t>需要注意的几点：</w:t>
      </w:r>
    </w:p>
    <w:p>
      <w:pPr>
        <w:pStyle w:val="4"/>
        <w:bidi w:val="0"/>
        <w:spacing w:before="0" w:after="140" w:line="276" w:lineRule="auto"/>
        <w:jc w:val="left"/>
      </w:pPr>
      <w:r>
        <w:t>H.264/AVC标准对送到解码器的NAL单元顺序是有严格要求的，如果NAL单元的顺序是混乱的，必须将其重新依照规范组织后送入解码器，否则解码器不能够正确解码。</w:t>
      </w:r>
    </w:p>
    <w:p>
      <w:pPr>
        <w:pStyle w:val="4"/>
        <w:bidi w:val="0"/>
        <w:spacing w:before="0" w:after="140" w:line="276" w:lineRule="auto"/>
        <w:jc w:val="left"/>
      </w:pPr>
      <w:r>
        <w:t>序列参数集NAL单元必须在传送所有以此参数集为参考的其他NAL单元之前传送，不过允许这些NAL单元中间出现重复的序列参数集NAL单元。所谓重复的详细解释为：序列参数集NAL单元都有其专门的标识，如果两个序列参数集NAL单元的标识相同，就可以认为后一个只不过是前一个的拷贝，而非新的序列参数集。</w:t>
      </w:r>
    </w:p>
    <w:p>
      <w:pPr>
        <w:pStyle w:val="4"/>
        <w:bidi w:val="0"/>
        <w:spacing w:before="0" w:after="140" w:line="276" w:lineRule="auto"/>
        <w:jc w:val="left"/>
      </w:pPr>
      <w:r>
        <w:t>图像参数集NAL单元必须在所有以此参数集为参考的其他NAL单元之前传送，不过允许这些NAL单元中间出现重复的图像参数集NAL单元，这一点与上述的序列参数集NAL单元是相同。</w:t>
      </w:r>
    </w:p>
    <w:p>
      <w:pPr>
        <w:pStyle w:val="4"/>
        <w:bidi w:val="0"/>
        <w:spacing w:before="0" w:after="140" w:line="276" w:lineRule="auto"/>
        <w:jc w:val="left"/>
      </w:pPr>
    </w:p>
    <w:p>
      <w:pPr>
        <w:pStyle w:val="4"/>
        <w:bidi w:val="0"/>
        <w:spacing w:before="0" w:after="140" w:line="276" w:lineRule="auto"/>
        <w:jc w:val="left"/>
      </w:pPr>
      <w:r>
        <w:t>一幅图像由若干片组成，每片包含一系列的宏块（MB）。MB的排列可按光栅扫描顺序，也可不按扫描顺序。每个片独立解码，不同片的宏块不能用于自身片中作预测参考。因此，片的设置不会造成误码扩散。灵活的宏块排序FMO是H.264的一大特色，适用于H.264的基本档次和扩展档次的应用。 图像内部预测机制，例如帧内预测或运动矢量预测，仅允许用同一片组里的空间相邻的宏块。FMO通过宏块分配映射技术，把每个宏块分配到不按扫描顺序的片 中。FMO模式划分图像的模式各种各样，重要的有棋盘模式、矩形模式等。当然FMO模式也可以使一帧中的宏块顺序分割，使得分割后的片的大小小于无线网络 的MTU尺寸，经过FMO模式分割后的图像数据分开进行传输。使用FMO的代价是稍微降低了编码效率（因为它打破了原先非邻居MB之间的预测），而且在高度优化的环境中，有较高的时延。</w:t>
      </w:r>
    </w:p>
    <w:p>
      <w:pPr>
        <w:pStyle w:val="4"/>
        <w:bidi w:val="0"/>
        <w:spacing w:before="0" w:after="140" w:line="276" w:lineRule="auto"/>
        <w:jc w:val="left"/>
      </w:pPr>
      <w:r>
        <w:t>通常情况下，一个宏块的数据是存放在一起而组成片的，数据划分使得一个片中的宏块数据重新组合，把宏块语义相关的数据组成一个划分，由划分来组装片。H.264视频编码标准使用了三种不同类型的数据分割：</w:t>
      </w:r>
      <w:r>
        <w:br w:type="textWrapping"/>
      </w:r>
      <w:r>
        <w:t>1． A型分割 ：A型分割是头信息划分，包括宏块类型、量化参数和运动矢量，这个信息是最重要的。 </w:t>
      </w:r>
      <w:r>
        <w:br w:type="textWrapping"/>
      </w:r>
      <w:r>
        <w:t>2． B型分割 ：B型分割是帧内信息划分，包括帧内CBPs和帧内系数。帧内信息可以阻止错误的传播，该型数据分割要求给定分片的A型分割有效，相对于帧间信息，帧内信息能更好地阻止漂移效应，因此它比帧间分割更为重要。</w:t>
      </w:r>
      <w:r>
        <w:br w:type="textWrapping"/>
      </w:r>
      <w:r>
        <w:t>3． C型分割：C型分割是帧间信息划分，包括帧间CBPs和帧间系数，一般情况下它是编码分片的最大分区。帧间分割是最不重要的，它的使用要求A型分割有效。</w:t>
      </w:r>
    </w:p>
    <w:p>
      <w:pPr>
        <w:pStyle w:val="4"/>
        <w:bidi w:val="0"/>
        <w:spacing w:before="0" w:after="140" w:line="276" w:lineRule="auto"/>
        <w:jc w:val="left"/>
      </w:pPr>
      <w:r>
        <w:t>当使用数据分割时，源编码器把不同类型的分割安排在3个不同的缓冲器中，同时分片的尺寸必须进行调整以保证小于MTU长度，因此是编码器而 不是NAL来实现数据分割。在解码器上，所有分割用于信息重建。这样，如果帧内或帧间信息丢失了，有效的帧头信息仍然能用来提高错误隐藏效率，即有效的宏 块类型和运动矢量，保留了宏块的基本特征，从而仍可获得一个相当高的信息重构质量，而仅仅丢失了细节信息。</w:t>
      </w:r>
    </w:p>
    <w:p>
      <w:pPr>
        <w:pStyle w:val="4"/>
        <w:bidi w:val="0"/>
        <w:spacing w:before="0" w:after="140" w:line="276" w:lineRule="auto"/>
        <w:jc w:val="left"/>
      </w:pPr>
      <w:r>
        <w:t>如果profile/level中规定允许乱序slice(FMO)，则I帧可以随意顺序(棋盘模式、矩形模式等等)传输，而B、P帧中的coded slice以及A分割slice data可以随意顺序传输。相同slice_id的A分割slice data优先于B分割，而B分割又优先于C分割。</w:t>
      </w:r>
    </w:p>
    <w:p>
      <w:pPr>
        <w:pStyle w:val="4"/>
        <w:bidi w:val="0"/>
        <w:spacing w:before="0" w:after="140" w:line="276" w:lineRule="auto"/>
        <w:jc w:val="left"/>
      </w:pPr>
      <w:r>
        <w:t>如果profile/level中规定不允许乱序slice(FMO)，则I帧的VCL nalu顺序应该按照MB地址递增（光栅扫描）的顺序进行传输。B、P帧的coded以及A分割slice data按照MB地址递增（光栅扫描）顺序传输。同样的，相同slice_id的A分割slice data优先于B分割，而B分割又优先于C分割。</w:t>
      </w:r>
    </w:p>
    <w:p>
      <w:pPr>
        <w:pStyle w:val="4"/>
        <w:bidi w:val="0"/>
        <w:spacing w:before="0" w:after="140" w:line="276" w:lineRule="auto"/>
        <w:jc w:val="left"/>
      </w:pPr>
    </w:p>
    <w:p>
      <w:pPr>
        <w:pStyle w:val="6"/>
        <w:numPr>
          <w:ilvl w:val="0"/>
          <w:numId w:val="0"/>
        </w:numPr>
        <w:bidi w:val="0"/>
        <w:spacing w:before="140" w:after="120"/>
        <w:jc w:val="left"/>
        <w:outlineLvl w:val="2"/>
      </w:pPr>
      <w:bookmarkStart w:id="8" w:name="33-nalu-payload"/>
      <w:bookmarkEnd w:id="8"/>
      <w:r>
        <w:t>3.4 NALU Payload</w:t>
      </w:r>
    </w:p>
    <w:p>
      <w:pPr>
        <w:pStyle w:val="4"/>
        <w:bidi w:val="0"/>
        <w:spacing w:before="0" w:after="140" w:line="276" w:lineRule="auto"/>
        <w:jc w:val="left"/>
      </w:pPr>
      <w:r>
        <w:t>很少有资料会称身体部分为 Payload，绝大部分资料对 NALU 组成的定义是这样子的：</w:t>
      </w:r>
    </w:p>
    <w:p>
      <w:pPr>
        <w:pStyle w:val="18"/>
        <w:bidi w:val="0"/>
        <w:spacing w:before="0" w:after="0"/>
        <w:jc w:val="left"/>
      </w:pPr>
      <w:r>
        <w:rPr>
          <w:rStyle w:val="16"/>
        </w:rPr>
        <w:t>NALU = NALU Header + SODB // 定义1</w:t>
      </w:r>
    </w:p>
    <w:p>
      <w:pPr>
        <w:pStyle w:val="18"/>
        <w:bidi w:val="0"/>
        <w:spacing w:before="0" w:after="0"/>
        <w:jc w:val="left"/>
      </w:pPr>
      <w:r>
        <w:rPr>
          <w:rStyle w:val="16"/>
        </w:rPr>
        <w:t>NALU = NALU Header + RBSP // 定义2</w:t>
      </w:r>
    </w:p>
    <w:p>
      <w:pPr>
        <w:pStyle w:val="18"/>
        <w:bidi w:val="0"/>
        <w:spacing w:before="0" w:after="283"/>
        <w:jc w:val="left"/>
      </w:pPr>
      <w:r>
        <w:rPr>
          <w:rStyle w:val="16"/>
        </w:rPr>
        <w:t>NALU = NALU Header + EBSP // 定义3</w:t>
      </w:r>
    </w:p>
    <w:p>
      <w:pPr>
        <w:pStyle w:val="4"/>
        <w:bidi w:val="0"/>
        <w:spacing w:before="0" w:after="140" w:line="276" w:lineRule="auto"/>
        <w:jc w:val="left"/>
      </w:pPr>
      <w:r>
        <w:t>于是新的问题来了：</w:t>
      </w:r>
      <w:r>
        <w:rPr>
          <w:rStyle w:val="13"/>
        </w:rPr>
        <w:t>SODB，RBSP和EBSP都是什么东西呢？</w:t>
      </w:r>
    </w:p>
    <w:p>
      <w:pPr>
        <w:pStyle w:val="4"/>
        <w:bidi w:val="0"/>
        <w:jc w:val="left"/>
        <w:rPr>
          <w:b/>
          <w:sz w:val="30"/>
        </w:rPr>
      </w:pPr>
      <w:r>
        <w:rPr>
          <w:b/>
          <w:sz w:val="30"/>
        </w:rPr>
        <w:t>SODB</w:t>
      </w:r>
    </w:p>
    <w:p>
      <w:pPr>
        <w:pStyle w:val="4"/>
        <w:bidi w:val="0"/>
        <w:spacing w:before="0" w:after="140" w:line="276" w:lineRule="auto"/>
        <w:jc w:val="left"/>
      </w:pPr>
      <w:r>
        <w:t xml:space="preserve">英文全称 </w:t>
      </w:r>
      <w:r>
        <w:rPr>
          <w:rStyle w:val="13"/>
        </w:rPr>
        <w:t>String Of Data Bits</w:t>
      </w:r>
      <w:r>
        <w:t>，称</w:t>
      </w:r>
      <w:r>
        <w:rPr>
          <w:rStyle w:val="13"/>
        </w:rPr>
        <w:t>原始数据比特流</w:t>
      </w:r>
      <w:r>
        <w:t>，就是最原始的编码/压缩得到的数据。</w:t>
      </w:r>
    </w:p>
    <w:p>
      <w:pPr>
        <w:pStyle w:val="4"/>
        <w:bidi w:val="0"/>
        <w:spacing w:before="0" w:after="140" w:line="276" w:lineRule="auto"/>
        <w:jc w:val="left"/>
      </w:pPr>
      <w:r>
        <w:t>由VCL层产生，数据长度不一定是8的倍数，所以处理起来比较麻烦。</w:t>
      </w:r>
    </w:p>
    <w:p>
      <w:pPr>
        <w:pStyle w:val="4"/>
        <w:bidi w:val="0"/>
        <w:jc w:val="left"/>
        <w:rPr>
          <w:b/>
          <w:sz w:val="30"/>
        </w:rPr>
      </w:pPr>
      <w:r>
        <w:rPr>
          <w:b/>
          <w:sz w:val="30"/>
        </w:rPr>
        <w:t>RBSP</w:t>
      </w:r>
    </w:p>
    <w:p>
      <w:pPr>
        <w:pStyle w:val="4"/>
        <w:bidi w:val="0"/>
        <w:jc w:val="left"/>
      </w:pPr>
      <w:r>
        <w:t xml:space="preserve">英文全称 </w:t>
      </w:r>
      <w:r>
        <w:rPr>
          <w:rStyle w:val="13"/>
        </w:rPr>
        <w:t>Raw Byte Sequence Payload</w:t>
      </w:r>
      <w:r>
        <w:t>，又称</w:t>
      </w:r>
      <w:r>
        <w:rPr>
          <w:rStyle w:val="13"/>
        </w:rPr>
        <w:t>原始字节序列载荷</w:t>
      </w:r>
      <w:r>
        <w:rPr>
          <w:rStyle w:val="13"/>
          <w:b w:val="0"/>
          <w:bCs w:val="0"/>
        </w:rPr>
        <w:t>，是编码后的数据流。</w:t>
      </w:r>
    </w:p>
    <w:p>
      <w:pPr>
        <w:pStyle w:val="4"/>
        <w:bidi w:val="0"/>
        <w:jc w:val="left"/>
      </w:pPr>
      <w:r>
        <w:t xml:space="preserve">和 </w:t>
      </w:r>
      <w:r>
        <w:rPr>
          <w:rStyle w:val="13"/>
        </w:rPr>
        <w:t>SODB</w:t>
      </w:r>
      <w:r>
        <w:t xml:space="preserve"> 关系如下：</w:t>
      </w:r>
    </w:p>
    <w:p>
      <w:pPr>
        <w:pStyle w:val="18"/>
        <w:bidi w:val="0"/>
        <w:spacing w:before="0" w:after="283"/>
        <w:jc w:val="left"/>
      </w:pPr>
      <w:r>
        <w:rPr>
          <w:rStyle w:val="16"/>
        </w:rPr>
        <w:t>RBSP = SODB + RBSP Trailing Bits（RBSP尾部补齐字节）</w:t>
      </w:r>
    </w:p>
    <w:p>
      <w:pPr>
        <w:pStyle w:val="18"/>
        <w:bidi w:val="0"/>
        <w:spacing w:before="0" w:after="283"/>
        <w:jc w:val="left"/>
      </w:pPr>
      <w:r>
        <w:rPr>
          <w:rStyle w:val="13"/>
          <w:b w:val="0"/>
          <w:bCs w:val="0"/>
          <w:sz w:val="20"/>
          <w:szCs w:val="20"/>
        </w:rPr>
        <w:t>算法是在SODB最后一位补1，不按字节对齐补0，如果补齐0，不知道在哪里结束，所以补1，如果不够8位则按位补0。</w:t>
      </w:r>
    </w:p>
    <w:p>
      <w:pPr>
        <w:pStyle w:val="4"/>
        <w:bidi w:val="0"/>
        <w:jc w:val="left"/>
        <w:rPr>
          <w:b/>
          <w:sz w:val="30"/>
        </w:rPr>
      </w:pPr>
      <w:r>
        <w:rPr>
          <w:b/>
          <w:sz w:val="30"/>
        </w:rPr>
        <w:t>EBSP</w:t>
      </w:r>
    </w:p>
    <w:p>
      <w:pPr>
        <w:pStyle w:val="4"/>
        <w:bidi w:val="0"/>
        <w:jc w:val="left"/>
      </w:pPr>
      <w:r>
        <w:t xml:space="preserve">英文全称 </w:t>
      </w:r>
      <w:r>
        <w:rPr>
          <w:rStyle w:val="13"/>
        </w:rPr>
        <w:t>Encapsulated Byte Sequence Payload</w:t>
      </w:r>
      <w:r>
        <w:t>，称为</w:t>
      </w:r>
      <w:r>
        <w:rPr>
          <w:rStyle w:val="13"/>
        </w:rPr>
        <w:t>扩展字节序列载荷</w:t>
      </w:r>
      <w:r>
        <w:t>。</w:t>
      </w:r>
    </w:p>
    <w:p>
      <w:pPr>
        <w:pStyle w:val="4"/>
        <w:bidi w:val="0"/>
        <w:jc w:val="left"/>
      </w:pPr>
      <w:r>
        <w:t xml:space="preserve">和 </w:t>
      </w:r>
      <w:r>
        <w:rPr>
          <w:rStyle w:val="13"/>
        </w:rPr>
        <w:t>RBSP</w:t>
      </w:r>
      <w:r>
        <w:t xml:space="preserve"> 关系如下：</w:t>
      </w:r>
    </w:p>
    <w:p>
      <w:pPr>
        <w:pStyle w:val="18"/>
        <w:bidi w:val="0"/>
        <w:spacing w:before="0" w:after="283"/>
        <w:jc w:val="left"/>
      </w:pPr>
      <w:r>
        <w:rPr>
          <w:rStyle w:val="16"/>
        </w:rPr>
        <w:t>EBSP ：RBSP插入防竞争字节（`0x03`）</w:t>
      </w:r>
    </w:p>
    <w:p>
      <w:pPr>
        <w:pStyle w:val="4"/>
        <w:bidi w:val="0"/>
        <w:spacing w:before="0" w:after="140" w:line="276" w:lineRule="auto"/>
        <w:jc w:val="left"/>
      </w:pPr>
      <w:r>
        <w:t>这里说明下</w:t>
      </w:r>
      <w:r>
        <w:rPr>
          <w:rStyle w:val="13"/>
        </w:rPr>
        <w:t>防止竞争字节（0x03）</w:t>
      </w:r>
      <w:r>
        <w:t xml:space="preserve">：读者可以先认为 H264 会插入一个叫做 </w:t>
      </w:r>
      <w:r>
        <w:rPr>
          <w:rStyle w:val="13"/>
        </w:rPr>
        <w:t>StartCode</w:t>
      </w:r>
      <w:r>
        <w:t xml:space="preserve"> 的字节串来分割 </w:t>
      </w:r>
      <w:r>
        <w:rPr>
          <w:rStyle w:val="13"/>
        </w:rPr>
        <w:t>NALU</w:t>
      </w:r>
      <w:r>
        <w:t xml:space="preserve">，于是问题来了，如果 </w:t>
      </w:r>
      <w:r>
        <w:rPr>
          <w:rStyle w:val="13"/>
        </w:rPr>
        <w:t>RBSP</w:t>
      </w:r>
      <w:r>
        <w:t xml:space="preserve"> 中也包括了 </w:t>
      </w:r>
      <w:r>
        <w:rPr>
          <w:rStyle w:val="13"/>
        </w:rPr>
        <w:t>StartCode（0x000001 或 0x00000001）</w:t>
      </w:r>
      <w:r>
        <w:t>怎么办呢？所以，就有了</w:t>
      </w:r>
      <w:r>
        <w:rPr>
          <w:rStyle w:val="13"/>
        </w:rPr>
        <w:t>防止竞争字节（0x03）</w:t>
      </w:r>
      <w:r>
        <w:t>：</w:t>
      </w:r>
    </w:p>
    <w:p>
      <w:pPr>
        <w:pStyle w:val="18"/>
        <w:bidi w:val="0"/>
        <w:spacing w:before="0" w:after="283"/>
        <w:jc w:val="left"/>
      </w:pPr>
      <w:r>
        <w:rPr>
          <w:rStyle w:val="16"/>
        </w:rPr>
        <w:t>编码时，扫描 RBSP，如果遇到连续两个 0x00 字节，就在后面添加防止竞争字节（0x03）；解码时，同样扫描 EBSP，进行逆向操作即可。</w:t>
      </w:r>
    </w:p>
    <w:p>
      <w:pPr>
        <w:pStyle w:val="18"/>
        <w:bidi w:val="0"/>
        <w:spacing w:before="0" w:after="0"/>
        <w:jc w:val="left"/>
      </w:pPr>
      <w:r>
        <w:rPr>
          <w:rStyle w:val="16"/>
        </w:rPr>
        <w:t>若内部的连续4个字节数据出现了以下情况时</w:t>
      </w:r>
    </w:p>
    <w:p>
      <w:pPr>
        <w:pStyle w:val="18"/>
        <w:bidi w:val="0"/>
        <w:spacing w:before="0" w:after="0"/>
        <w:jc w:val="left"/>
      </w:pPr>
      <w:r>
        <w:rPr>
          <w:rStyle w:val="16"/>
        </w:rPr>
        <w:t>0x 00 00 00</w:t>
      </w:r>
    </w:p>
    <w:p>
      <w:pPr>
        <w:pStyle w:val="18"/>
        <w:bidi w:val="0"/>
        <w:spacing w:before="0" w:after="0"/>
        <w:jc w:val="left"/>
      </w:pPr>
      <w:r>
        <w:rPr>
          <w:rStyle w:val="16"/>
        </w:rPr>
        <w:t>0x 00 00 01</w:t>
      </w:r>
    </w:p>
    <w:p>
      <w:pPr>
        <w:pStyle w:val="18"/>
        <w:bidi w:val="0"/>
        <w:spacing w:before="0" w:after="0"/>
        <w:jc w:val="left"/>
      </w:pPr>
      <w:r>
        <w:rPr>
          <w:rStyle w:val="16"/>
        </w:rPr>
        <w:t>0x 00 00 02</w:t>
      </w:r>
    </w:p>
    <w:p>
      <w:pPr>
        <w:pStyle w:val="18"/>
        <w:bidi w:val="0"/>
        <w:spacing w:before="0" w:after="0"/>
        <w:jc w:val="left"/>
      </w:pPr>
      <w:r>
        <w:rPr>
          <w:rStyle w:val="16"/>
        </w:rPr>
        <w:t>0x 00 00 03</w:t>
      </w:r>
    </w:p>
    <w:p>
      <w:pPr>
        <w:pStyle w:val="18"/>
        <w:bidi w:val="0"/>
        <w:spacing w:before="0" w:after="0"/>
        <w:jc w:val="left"/>
      </w:pPr>
      <w:r>
        <w:rPr>
          <w:rStyle w:val="16"/>
        </w:rPr>
        <w:t>在两个0字节之后会插入值为3的一个字节：</w:t>
      </w:r>
    </w:p>
    <w:p>
      <w:pPr>
        <w:pStyle w:val="18"/>
        <w:bidi w:val="0"/>
        <w:spacing w:before="0" w:after="0"/>
        <w:jc w:val="left"/>
      </w:pPr>
      <w:r>
        <w:rPr>
          <w:rStyle w:val="16"/>
        </w:rPr>
        <w:t>0x 00 00 03 00</w:t>
      </w:r>
    </w:p>
    <w:p>
      <w:pPr>
        <w:pStyle w:val="18"/>
        <w:bidi w:val="0"/>
        <w:spacing w:before="0" w:after="0"/>
        <w:jc w:val="left"/>
      </w:pPr>
      <w:r>
        <w:rPr>
          <w:rStyle w:val="16"/>
        </w:rPr>
        <w:t>0x 00 00 03 01</w:t>
      </w:r>
    </w:p>
    <w:p>
      <w:pPr>
        <w:pStyle w:val="18"/>
        <w:bidi w:val="0"/>
        <w:spacing w:before="0" w:after="0"/>
        <w:jc w:val="left"/>
      </w:pPr>
      <w:r>
        <w:rPr>
          <w:rStyle w:val="16"/>
        </w:rPr>
        <w:t>0x 00 00 03 02</w:t>
      </w:r>
    </w:p>
    <w:p>
      <w:pPr>
        <w:pStyle w:val="18"/>
        <w:bidi w:val="0"/>
        <w:spacing w:before="0" w:after="0"/>
        <w:jc w:val="left"/>
      </w:pPr>
      <w:r>
        <w:rPr>
          <w:rStyle w:val="16"/>
        </w:rPr>
        <w:t>0x 00 00 03 03</w:t>
      </w:r>
    </w:p>
    <w:p>
      <w:pPr>
        <w:pStyle w:val="18"/>
        <w:bidi w:val="0"/>
        <w:spacing w:before="0" w:after="0"/>
        <w:jc w:val="left"/>
        <w:rPr>
          <w:rStyle w:val="16"/>
        </w:rPr>
      </w:pPr>
    </w:p>
    <w:p>
      <w:pPr>
        <w:pStyle w:val="18"/>
        <w:bidi w:val="0"/>
        <w:spacing w:before="0" w:after="0"/>
        <w:jc w:val="left"/>
      </w:pPr>
      <w:r>
        <w:rPr>
          <w:rStyle w:val="16"/>
        </w:rPr>
        <w:t>防止NAL内部出现和起始码一样的冲突</w:t>
      </w:r>
    </w:p>
    <w:p>
      <w:pPr>
        <w:pStyle w:val="18"/>
        <w:bidi w:val="0"/>
        <w:spacing w:before="0" w:after="0"/>
        <w:jc w:val="left"/>
      </w:pPr>
      <w:r>
        <w:rPr>
          <w:rStyle w:val="16"/>
        </w:rPr>
        <w:t>在00后面插入一个03，形成的就是Extended Byte String Payload</w:t>
      </w:r>
    </w:p>
    <w:p>
      <w:pPr>
        <w:pStyle w:val="18"/>
        <w:bidi w:val="0"/>
        <w:spacing w:before="0" w:after="0"/>
        <w:jc w:val="left"/>
      </w:pPr>
      <w:r>
        <w:rPr>
          <w:rStyle w:val="16"/>
        </w:rPr>
        <w:t>如果需要对其解析，需要将03去除后进行解析。</w:t>
      </w:r>
    </w:p>
    <w:p>
      <w:pPr>
        <w:pStyle w:val="18"/>
        <w:bidi w:val="0"/>
        <w:spacing w:before="0" w:after="283"/>
        <w:jc w:val="left"/>
        <w:rPr>
          <w:rStyle w:val="16"/>
        </w:rPr>
      </w:pPr>
    </w:p>
    <w:p>
      <w:pPr>
        <w:pStyle w:val="18"/>
        <w:bidi w:val="0"/>
        <w:spacing w:before="0" w:after="283"/>
        <w:jc w:val="left"/>
        <w:rPr>
          <w:rStyle w:val="16"/>
        </w:rPr>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591175" cy="3914775"/>
            <wp:effectExtent l="0" t="0" r="0" b="0"/>
            <wp:wrapSquare wrapText="largest"/>
            <wp:docPr id="12"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7"/>
                    <pic:cNvPicPr>
                      <a:picLocks noChangeAspect="1" noChangeArrowheads="1"/>
                    </pic:cNvPicPr>
                  </pic:nvPicPr>
                  <pic:blipFill>
                    <a:blip r:embed="rId17"/>
                    <a:stretch>
                      <a:fillRect/>
                    </a:stretch>
                  </pic:blipFill>
                  <pic:spPr>
                    <a:xfrm>
                      <a:off x="0" y="0"/>
                      <a:ext cx="5591175" cy="3914775"/>
                    </a:xfrm>
                    <a:prstGeom prst="rect">
                      <a:avLst/>
                    </a:prstGeom>
                  </pic:spPr>
                </pic:pic>
              </a:graphicData>
            </a:graphic>
          </wp:anchor>
        </w:drawing>
      </w:r>
    </w:p>
    <w:p>
      <w:pPr>
        <w:pStyle w:val="4"/>
        <w:bidi w:val="0"/>
        <w:spacing w:before="0" w:after="140" w:line="276" w:lineRule="auto"/>
        <w:jc w:val="left"/>
      </w:pPr>
    </w:p>
    <w:p>
      <w:pPr>
        <w:pStyle w:val="4"/>
        <w:bidi w:val="0"/>
        <w:jc w:val="left"/>
        <w:rPr>
          <w:color w:val="F68A33"/>
        </w:rPr>
      </w:pPr>
      <w:bookmarkStart w:id="9" w:name="_label3"/>
      <w:bookmarkEnd w:id="9"/>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r>
        <w:drawing>
          <wp:anchor distT="0" distB="0" distL="0" distR="0" simplePos="0" relativeHeight="251659264" behindDoc="0" locked="0" layoutInCell="1" allowOverlap="1">
            <wp:simplePos x="0" y="0"/>
            <wp:positionH relativeFrom="column">
              <wp:posOffset>-5883275</wp:posOffset>
            </wp:positionH>
            <wp:positionV relativeFrom="paragraph">
              <wp:posOffset>1210310</wp:posOffset>
            </wp:positionV>
            <wp:extent cx="6120130" cy="4911725"/>
            <wp:effectExtent l="0" t="0" r="0" b="0"/>
            <wp:wrapSquare wrapText="largest"/>
            <wp:docPr id="13"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8"/>
                    <pic:cNvPicPr>
                      <a:picLocks noChangeAspect="1" noChangeArrowheads="1"/>
                    </pic:cNvPicPr>
                  </pic:nvPicPr>
                  <pic:blipFill>
                    <a:blip r:embed="rId18"/>
                    <a:stretch>
                      <a:fillRect/>
                    </a:stretch>
                  </pic:blipFill>
                  <pic:spPr>
                    <a:xfrm>
                      <a:off x="0" y="0"/>
                      <a:ext cx="6120130" cy="4911725"/>
                    </a:xfrm>
                    <a:prstGeom prst="rect">
                      <a:avLst/>
                    </a:prstGeom>
                  </pic:spPr>
                </pic:pic>
              </a:graphicData>
            </a:graphic>
          </wp:anchor>
        </w:drawing>
      </w: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4"/>
      </w:pPr>
    </w:p>
    <w:p>
      <w:pPr>
        <w:pStyle w:val="4"/>
      </w:pPr>
    </w:p>
    <w:p>
      <w:pPr>
        <w:pStyle w:val="4"/>
      </w:pPr>
    </w:p>
    <w:p>
      <w:pPr>
        <w:pStyle w:val="4"/>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p>
    <w:p>
      <w:pPr>
        <w:pStyle w:val="5"/>
        <w:numPr>
          <w:ilvl w:val="0"/>
          <w:numId w:val="0"/>
        </w:numPr>
        <w:bidi w:val="0"/>
        <w:spacing w:before="200" w:after="120"/>
        <w:jc w:val="left"/>
        <w:outlineLvl w:val="1"/>
      </w:pPr>
      <w:r>
        <w:t>五、码流解析</w:t>
      </w:r>
    </w:p>
    <w:p>
      <w:pPr>
        <w:pStyle w:val="4"/>
        <w:bidi w:val="0"/>
        <w:spacing w:before="0" w:after="140" w:line="276" w:lineRule="auto"/>
        <w:jc w:val="left"/>
      </w:pPr>
      <w:r>
        <w:t>H264 码流实际可以理解为由一个一个的 NALU 单元组成。（下图中的 RBSP 类似 NALU Payload）</w:t>
      </w:r>
    </w:p>
    <w:p>
      <w:pPr>
        <w:pStyle w:val="4"/>
        <w:bidi w:val="0"/>
        <w:spacing w:before="0" w:after="140" w:line="276" w:lineRule="auto"/>
        <w:jc w:val="left"/>
      </w:pPr>
      <w:r>
        <w:drawing>
          <wp:inline distT="0" distB="0" distL="0" distR="0">
            <wp:extent cx="4914900" cy="342900"/>
            <wp:effectExtent l="0" t="0" r="0" b="0"/>
            <wp:docPr id="14"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6"/>
                    <pic:cNvPicPr>
                      <a:picLocks noChangeAspect="1" noChangeArrowheads="1"/>
                    </pic:cNvPicPr>
                  </pic:nvPicPr>
                  <pic:blipFill>
                    <a:blip r:embed="rId19"/>
                    <a:stretch>
                      <a:fillRect/>
                    </a:stretch>
                  </pic:blipFill>
                  <pic:spPr>
                    <a:xfrm>
                      <a:off x="0" y="0"/>
                      <a:ext cx="4914900" cy="342900"/>
                    </a:xfrm>
                    <a:prstGeom prst="rect">
                      <a:avLst/>
                    </a:prstGeom>
                  </pic:spPr>
                </pic:pic>
              </a:graphicData>
            </a:graphic>
          </wp:inline>
        </w:drawing>
      </w:r>
    </w:p>
    <w:p>
      <w:pPr>
        <w:pStyle w:val="4"/>
        <w:bidi w:val="0"/>
        <w:spacing w:before="0" w:after="140" w:line="276" w:lineRule="auto"/>
        <w:jc w:val="left"/>
      </w:pPr>
      <w:r>
        <w:t>前面提到的一帧图像（I 帧, P 帧, B 帧）就是一个 NALU 单元，NALU 单元除了代表图像外还能包含其他类型的数据，如 PPS 和 SPS。</w:t>
      </w:r>
    </w:p>
    <w:p>
      <w:pPr>
        <w:pStyle w:val="4"/>
        <w:bidi w:val="0"/>
        <w:spacing w:before="0" w:after="0"/>
        <w:jc w:val="left"/>
      </w:pPr>
      <w:bookmarkStart w:id="10" w:name="_label4"/>
      <w:bookmarkEnd w:id="10"/>
    </w:p>
    <w:p>
      <w:pPr>
        <w:pStyle w:val="5"/>
        <w:numPr>
          <w:ilvl w:val="0"/>
          <w:numId w:val="0"/>
        </w:numPr>
        <w:bidi w:val="0"/>
        <w:spacing w:before="200" w:after="120"/>
        <w:jc w:val="left"/>
        <w:outlineLvl w:val="1"/>
      </w:pPr>
      <w:r>
        <w:t>六、H264详细的分层结构</w:t>
      </w:r>
    </w:p>
    <w:p>
      <w:pPr>
        <w:pStyle w:val="4"/>
        <w:bidi w:val="0"/>
        <w:spacing w:before="0" w:after="140" w:line="276" w:lineRule="auto"/>
        <w:jc w:val="left"/>
      </w:pPr>
      <w:r>
        <w:t>实际上H264码流包含了两种格式，Annexb和RTP格式的。</w:t>
      </w:r>
    </w:p>
    <w:p>
      <w:pPr>
        <w:pStyle w:val="4"/>
        <w:bidi w:val="0"/>
        <w:spacing w:before="0" w:after="140" w:line="276" w:lineRule="auto"/>
        <w:jc w:val="left"/>
      </w:pPr>
      <w:r>
        <w:t>在文件中保存的，每一个NAL单元前面都有一个startcode，00开头的起始码，这样由Startcode和NAL单元构成的就是Annexb格式。</w:t>
      </w:r>
    </w:p>
    <w:p>
      <w:pPr>
        <w:pStyle w:val="4"/>
        <w:bidi w:val="0"/>
        <w:spacing w:before="0" w:after="140" w:line="276" w:lineRule="auto"/>
        <w:jc w:val="left"/>
      </w:pPr>
      <w:r>
        <w:t>如果只是在网上传输，不包含startcode，直接传输NAL单元叫RTP码流。</w:t>
      </w:r>
    </w:p>
    <w:p>
      <w:pPr>
        <w:pStyle w:val="4"/>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010275" cy="4724400"/>
            <wp:effectExtent l="0" t="0" r="0" b="0"/>
            <wp:wrapSquare wrapText="largest"/>
            <wp:docPr id="15"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9"/>
                    <pic:cNvPicPr>
                      <a:picLocks noChangeAspect="1" noChangeArrowheads="1"/>
                    </pic:cNvPicPr>
                  </pic:nvPicPr>
                  <pic:blipFill>
                    <a:blip r:embed="rId20"/>
                    <a:stretch>
                      <a:fillRect/>
                    </a:stretch>
                  </pic:blipFill>
                  <pic:spPr>
                    <a:xfrm>
                      <a:off x="0" y="0"/>
                      <a:ext cx="6010275" cy="4724400"/>
                    </a:xfrm>
                    <a:prstGeom prst="rect">
                      <a:avLst/>
                    </a:prstGeom>
                  </pic:spPr>
                </pic:pic>
              </a:graphicData>
            </a:graphic>
          </wp:anchor>
        </w:drawing>
      </w:r>
    </w:p>
    <w:p>
      <w:pPr>
        <w:pStyle w:val="4"/>
        <w:bidi w:val="0"/>
        <w:spacing w:before="0" w:after="140" w:line="276" w:lineRule="auto"/>
        <w:jc w:val="left"/>
      </w:pPr>
      <w:r>
        <w:drawing>
          <wp:anchor distT="0" distB="0" distL="0" distR="0" simplePos="0" relativeHeight="251659264" behindDoc="0" locked="0" layoutInCell="1" allowOverlap="1">
            <wp:simplePos x="0" y="0"/>
            <wp:positionH relativeFrom="column">
              <wp:align>center</wp:align>
            </wp:positionH>
            <wp:positionV relativeFrom="paragraph">
              <wp:align>top</wp:align>
            </wp:positionV>
            <wp:extent cx="5019675" cy="4476750"/>
            <wp:effectExtent l="0" t="0" r="0" b="0"/>
            <wp:wrapSquare wrapText="largest"/>
            <wp:docPr id="16"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5"/>
                    <pic:cNvPicPr>
                      <a:picLocks noChangeAspect="1" noChangeArrowheads="1"/>
                    </pic:cNvPicPr>
                  </pic:nvPicPr>
                  <pic:blipFill>
                    <a:blip r:embed="rId21"/>
                    <a:stretch>
                      <a:fillRect/>
                    </a:stretch>
                  </pic:blipFill>
                  <pic:spPr>
                    <a:xfrm>
                      <a:off x="0" y="0"/>
                      <a:ext cx="5019675" cy="4476750"/>
                    </a:xfrm>
                    <a:prstGeom prst="rect">
                      <a:avLst/>
                    </a:prstGeom>
                  </pic:spPr>
                </pic:pic>
              </a:graphicData>
            </a:graphic>
          </wp:anchor>
        </w:drawing>
      </w:r>
    </w:p>
    <w:p>
      <w:pPr>
        <w:pStyle w:val="4"/>
        <w:numPr>
          <w:ilvl w:val="0"/>
          <w:numId w:val="10"/>
        </w:numPr>
        <w:bidi w:val="0"/>
        <w:spacing w:before="0" w:after="0"/>
        <w:ind w:left="707" w:hanging="283"/>
        <w:jc w:val="left"/>
      </w:pPr>
      <w:r>
        <w:t xml:space="preserve">第一层：比特流。该层有两种格式：Annexb 格式和 RTP 格式。 </w:t>
      </w:r>
    </w:p>
    <w:p>
      <w:pPr>
        <w:pStyle w:val="4"/>
        <w:numPr>
          <w:ilvl w:val="0"/>
          <w:numId w:val="10"/>
        </w:numPr>
        <w:bidi w:val="0"/>
        <w:spacing w:before="0" w:after="0"/>
        <w:ind w:left="707" w:hanging="283"/>
        <w:jc w:val="left"/>
      </w:pPr>
      <w:r>
        <w:t xml:space="preserve">第二层：NAL Unit 层。包含了 NAL Header 和 NAL Body 信息。 </w:t>
      </w:r>
    </w:p>
    <w:p>
      <w:pPr>
        <w:pStyle w:val="4"/>
        <w:numPr>
          <w:ilvl w:val="0"/>
          <w:numId w:val="10"/>
        </w:numPr>
        <w:bidi w:val="0"/>
        <w:spacing w:before="0" w:after="0"/>
        <w:ind w:left="707" w:hanging="283"/>
        <w:jc w:val="left"/>
      </w:pPr>
      <w:r>
        <w:t xml:space="preserve">第三层：Slice 层。一帧视频图像可编码成一个或者多个片，每片包含整数个宏块，即每片至少 一个宏块，最多时包含整个图像的宏块。 </w:t>
      </w:r>
    </w:p>
    <w:p>
      <w:pPr>
        <w:pStyle w:val="4"/>
        <w:numPr>
          <w:ilvl w:val="0"/>
          <w:numId w:val="10"/>
        </w:numPr>
        <w:bidi w:val="0"/>
        <w:spacing w:before="0" w:after="0"/>
        <w:ind w:left="707" w:hanging="283"/>
        <w:jc w:val="left"/>
      </w:pPr>
      <w:r>
        <w:t xml:space="preserve">第四层：Slice data 层。Slice 由宏块（macro block, MB）组成。宏块是编码处理的基本单元。 </w:t>
      </w:r>
    </w:p>
    <w:p>
      <w:pPr>
        <w:pStyle w:val="4"/>
        <w:numPr>
          <w:ilvl w:val="0"/>
          <w:numId w:val="10"/>
        </w:numPr>
        <w:bidi w:val="0"/>
        <w:spacing w:before="0" w:after="0"/>
        <w:ind w:left="707" w:hanging="283"/>
        <w:jc w:val="left"/>
      </w:pPr>
      <w:r>
        <w:t xml:space="preserve">第五层：PCM 类。 </w:t>
      </w:r>
    </w:p>
    <w:p>
      <w:pPr>
        <w:pStyle w:val="4"/>
        <w:numPr>
          <w:ilvl w:val="0"/>
          <w:numId w:val="10"/>
        </w:numPr>
        <w:bidi w:val="0"/>
        <w:ind w:left="707" w:hanging="283"/>
        <w:jc w:val="left"/>
      </w:pPr>
      <w:r>
        <w:t xml:space="preserve">第六层：残差层。 </w:t>
      </w:r>
    </w:p>
    <w:p>
      <w:pPr>
        <w:pStyle w:val="4"/>
        <w:bidi w:val="0"/>
        <w:spacing w:before="0" w:after="140" w:line="276" w:lineRule="auto"/>
        <w:jc w:val="left"/>
      </w:pPr>
      <w:r>
        <w:rPr>
          <w:rStyle w:val="13"/>
        </w:rPr>
        <w:t>片的目的：</w:t>
      </w:r>
    </w:p>
    <w:p>
      <w:pPr>
        <w:pStyle w:val="4"/>
        <w:bidi w:val="0"/>
        <w:spacing w:before="0" w:after="140" w:line="276" w:lineRule="auto"/>
        <w:jc w:val="left"/>
      </w:pPr>
      <w:r>
        <w:t>为了限制误码的扩散和传输，使编码片相互间保持独立。片共有 5 种类型： I 片（只包含 I 宏块）、P 片（P 和 I 宏块）、B 片（B 和 I 宏块）、SP 片（用于不同编码流之 间的切换）和 SI 片（特殊类型的编码宏块）。</w:t>
      </w:r>
    </w:p>
    <w:p>
      <w:pPr>
        <w:pStyle w:val="4"/>
        <w:bidi w:val="0"/>
        <w:spacing w:before="0" w:after="140" w:line="276" w:lineRule="auto"/>
        <w:jc w:val="left"/>
      </w:pPr>
    </w:p>
    <w:p>
      <w:pPr>
        <w:pStyle w:val="6"/>
        <w:bidi w:val="0"/>
        <w:jc w:val="left"/>
        <w:rPr>
          <w:b w:val="0"/>
          <w:bCs w:val="0"/>
          <w:sz w:val="24"/>
          <w:szCs w:val="24"/>
        </w:rPr>
      </w:pPr>
      <w:r>
        <w:rPr>
          <w:b w:val="0"/>
          <w:bCs w:val="0"/>
          <w:sz w:val="24"/>
          <w:szCs w:val="24"/>
        </w:rPr>
        <w:t>H264在网络中传输</w:t>
      </w:r>
    </w:p>
    <w:p>
      <w:pPr>
        <w:pStyle w:val="4"/>
        <w:bidi w:val="0"/>
        <w:spacing w:before="0" w:after="140" w:line="276" w:lineRule="auto"/>
        <w:jc w:val="left"/>
      </w:pPr>
      <w:r>
        <w:t>在UDP或者TCP单次发包过程中，每次MTU为1500字节，所以当单次传输NALU时，有可能数据包大小大于MTU（1500字节），所以要进行切包传输。分为以下两种情况：</w:t>
      </w:r>
    </w:p>
    <w:p>
      <w:pPr>
        <w:pStyle w:val="4"/>
        <w:bidi w:val="0"/>
        <w:spacing w:before="0" w:after="140" w:line="276" w:lineRule="auto"/>
        <w:jc w:val="left"/>
      </w:pPr>
      <w:r>
        <w:t>当NALU Size小于MTU时，整个NALU包可以发送</w:t>
      </w:r>
    </w:p>
    <w:p>
      <w:pPr>
        <w:pStyle w:val="4"/>
        <w:bidi w:val="0"/>
        <w:jc w:val="left"/>
      </w:pPr>
      <w:r>
        <w:t>当NALU Size 大于MTU时，需要切包发送。</w:t>
      </w:r>
    </w:p>
    <w:p>
      <w:pPr>
        <w:pStyle w:val="4"/>
        <w:bidi w:val="0"/>
        <w:spacing w:before="0" w:after="140" w:line="276" w:lineRule="auto"/>
        <w:jc w:val="left"/>
      </w:pPr>
      <w:r>
        <w:t>H264裸码流数据在网络中传输会转成RTP传输格式，格式如下图所示</w:t>
      </w:r>
    </w:p>
    <w:p>
      <w:pPr>
        <w:pStyle w:val="4"/>
        <w:bidi w:val="0"/>
        <w:spacing w:before="0" w:after="140" w:line="276" w:lineRule="auto"/>
        <w:jc w:val="left"/>
      </w:pPr>
      <w:r>
        <w:drawing>
          <wp:anchor distT="0" distB="0" distL="0" distR="0" simplePos="0" relativeHeight="251659264" behindDoc="0" locked="0" layoutInCell="1" allowOverlap="1">
            <wp:simplePos x="0" y="0"/>
            <wp:positionH relativeFrom="column">
              <wp:posOffset>63500</wp:posOffset>
            </wp:positionH>
            <wp:positionV relativeFrom="paragraph">
              <wp:posOffset>67945</wp:posOffset>
            </wp:positionV>
            <wp:extent cx="4448175" cy="1266825"/>
            <wp:effectExtent l="0" t="0" r="0" b="0"/>
            <wp:wrapSquare wrapText="largest"/>
            <wp:docPr id="17"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6"/>
                    <pic:cNvPicPr>
                      <a:picLocks noChangeAspect="1" noChangeArrowheads="1"/>
                    </pic:cNvPicPr>
                  </pic:nvPicPr>
                  <pic:blipFill>
                    <a:blip r:embed="rId22"/>
                    <a:stretch>
                      <a:fillRect/>
                    </a:stretch>
                  </pic:blipFill>
                  <pic:spPr>
                    <a:xfrm>
                      <a:off x="0" y="0"/>
                      <a:ext cx="4448175" cy="1266825"/>
                    </a:xfrm>
                    <a:prstGeom prst="rect">
                      <a:avLst/>
                    </a:prstGeom>
                  </pic:spPr>
                </pic:pic>
              </a:graphicData>
            </a:graphic>
          </wp:anchor>
        </w:drawing>
      </w:r>
    </w:p>
    <w:p>
      <w:pPr>
        <w:pStyle w:val="4"/>
        <w:bidi w:val="0"/>
        <w:spacing w:before="0" w:after="140" w:line="276" w:lineRule="auto"/>
        <w:jc w:val="left"/>
      </w:pPr>
      <w:bookmarkStart w:id="12" w:name="_GoBack"/>
      <w:bookmarkEnd w:id="12"/>
    </w:p>
    <w:p>
      <w:pPr>
        <w:pStyle w:val="4"/>
        <w:bidi w:val="0"/>
        <w:spacing w:before="0" w:after="140" w:line="276" w:lineRule="auto"/>
        <w:jc w:val="left"/>
      </w:pPr>
    </w:p>
    <w:p>
      <w:pPr>
        <w:pStyle w:val="4"/>
        <w:bidi w:val="0"/>
        <w:spacing w:before="0" w:after="140" w:line="276" w:lineRule="auto"/>
        <w:jc w:val="left"/>
      </w:pPr>
    </w:p>
    <w:p>
      <w:pPr>
        <w:pStyle w:val="4"/>
        <w:bidi w:val="0"/>
        <w:spacing w:before="0" w:after="0"/>
        <w:jc w:val="left"/>
      </w:pPr>
    </w:p>
    <w:p>
      <w:pPr>
        <w:pStyle w:val="4"/>
        <w:bidi w:val="0"/>
        <w:spacing w:before="0" w:after="0"/>
        <w:jc w:val="left"/>
      </w:pPr>
      <w:bookmarkStart w:id="11" w:name="_label5"/>
      <w:bookmarkEnd w:id="11"/>
      <w:r>
        <w:t>RTP = RTP header + H264payload</w:t>
      </w:r>
    </w:p>
    <w:p>
      <w:pPr>
        <w:pStyle w:val="4"/>
        <w:bidi w:val="0"/>
        <w:spacing w:before="0" w:after="140" w:line="276" w:lineRule="auto"/>
        <w:jc w:val="left"/>
      </w:pPr>
      <w:r>
        <w:t>RTP header是由12个字节组成，具体数据格式如下图所示</w:t>
      </w:r>
    </w:p>
    <w:p>
      <w:pPr>
        <w:pStyle w:val="4"/>
        <w:bidi w:val="0"/>
        <w:spacing w:before="0" w:after="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3877310"/>
            <wp:effectExtent l="0" t="0" r="0" b="0"/>
            <wp:wrapSquare wrapText="largest"/>
            <wp:docPr id="18"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7"/>
                    <pic:cNvPicPr>
                      <a:picLocks noChangeAspect="1" noChangeArrowheads="1"/>
                    </pic:cNvPicPr>
                  </pic:nvPicPr>
                  <pic:blipFill>
                    <a:blip r:embed="rId23"/>
                    <a:stretch>
                      <a:fillRect/>
                    </a:stretch>
                  </pic:blipFill>
                  <pic:spPr>
                    <a:xfrm>
                      <a:off x="0" y="0"/>
                      <a:ext cx="6120130" cy="3877310"/>
                    </a:xfrm>
                    <a:prstGeom prst="rect">
                      <a:avLst/>
                    </a:prstGeom>
                  </pic:spPr>
                </pic:pic>
              </a:graphicData>
            </a:graphic>
          </wp:anchor>
        </w:drawing>
      </w:r>
    </w:p>
    <w:p>
      <w:pPr>
        <w:pStyle w:val="5"/>
        <w:bidi w:val="0"/>
        <w:jc w:val="left"/>
        <w:rPr>
          <w:b w:val="0"/>
          <w:bCs w:val="0"/>
          <w:sz w:val="24"/>
          <w:szCs w:val="24"/>
        </w:rPr>
      </w:pPr>
      <w:r>
        <w:rPr>
          <w:b w:val="0"/>
          <w:bCs w:val="0"/>
          <w:sz w:val="24"/>
          <w:szCs w:val="24"/>
        </w:rPr>
        <w:t>FU identifier和FU header</w:t>
      </w:r>
    </w:p>
    <w:p>
      <w:pPr>
        <w:pStyle w:val="4"/>
        <w:bidi w:val="0"/>
        <w:spacing w:before="0" w:after="140" w:line="276" w:lineRule="auto"/>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3959860"/>
            <wp:effectExtent l="0" t="0" r="0" b="0"/>
            <wp:wrapSquare wrapText="largest"/>
            <wp:docPr id="19" name="图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8"/>
                    <pic:cNvPicPr>
                      <a:picLocks noChangeAspect="1" noChangeArrowheads="1"/>
                    </pic:cNvPicPr>
                  </pic:nvPicPr>
                  <pic:blipFill>
                    <a:blip r:embed="rId24"/>
                    <a:stretch>
                      <a:fillRect/>
                    </a:stretch>
                  </pic:blipFill>
                  <pic:spPr>
                    <a:xfrm>
                      <a:off x="0" y="0"/>
                      <a:ext cx="6120130" cy="3959860"/>
                    </a:xfrm>
                    <a:prstGeom prst="rect">
                      <a:avLst/>
                    </a:prstGeom>
                  </pic:spPr>
                </pic:pic>
              </a:graphicData>
            </a:graphic>
          </wp:anchor>
        </w:drawing>
      </w:r>
    </w:p>
    <w:p>
      <w:pPr>
        <w:pStyle w:val="5"/>
        <w:numPr>
          <w:ilvl w:val="0"/>
          <w:numId w:val="0"/>
        </w:numPr>
        <w:bidi w:val="0"/>
        <w:spacing w:before="200" w:after="120"/>
        <w:jc w:val="left"/>
        <w:outlineLvl w:val="1"/>
      </w:pPr>
      <w:r>
        <w:t>七、扩展：怎么区分 NALU 的边界？</w:t>
      </w:r>
    </w:p>
    <w:p>
      <w:pPr>
        <w:pStyle w:val="4"/>
        <w:bidi w:val="0"/>
        <w:spacing w:before="0" w:after="140" w:line="276" w:lineRule="auto"/>
        <w:jc w:val="left"/>
      </w:pPr>
      <w:r>
        <w:t xml:space="preserve">了解了 </w:t>
      </w:r>
      <w:r>
        <w:rPr>
          <w:rStyle w:val="13"/>
        </w:rPr>
        <w:t>NALU</w:t>
      </w:r>
      <w:r>
        <w:t xml:space="preserve"> 之后，关于 H264 格式，还有一个问题：</w:t>
      </w:r>
      <w:r>
        <w:rPr>
          <w:rStyle w:val="13"/>
        </w:rPr>
        <w:t>解码器怎么知道一个 NALU 要结束了？或者说它怎么区分 NALU 的边界？</w:t>
      </w:r>
    </w:p>
    <w:p>
      <w:pPr>
        <w:pStyle w:val="4"/>
        <w:bidi w:val="0"/>
        <w:spacing w:before="0" w:after="140" w:line="276" w:lineRule="auto"/>
        <w:jc w:val="left"/>
      </w:pPr>
      <w:r>
        <w:t>要回答这个问题，就必须了解 H264 的</w:t>
      </w:r>
      <w:r>
        <w:rPr>
          <w:rStyle w:val="13"/>
        </w:rPr>
        <w:t>打包方式</w:t>
      </w:r>
      <w:r>
        <w:t>，通俗来说是</w:t>
      </w:r>
      <w:r>
        <w:rPr>
          <w:rStyle w:val="13"/>
        </w:rPr>
        <w:t>H264 如何组织一连串的 NALU 为完整的 H264 码流</w:t>
      </w:r>
      <w:r>
        <w:t>。目前 H264 主流的两种格式：</w:t>
      </w:r>
    </w:p>
    <w:p>
      <w:pPr>
        <w:pStyle w:val="4"/>
        <w:numPr>
          <w:ilvl w:val="0"/>
          <w:numId w:val="11"/>
        </w:numPr>
        <w:bidi w:val="0"/>
        <w:ind w:left="707" w:hanging="283"/>
        <w:jc w:val="left"/>
      </w:pPr>
      <w:r>
        <w:rPr>
          <w:rStyle w:val="13"/>
        </w:rPr>
        <w:t>Annex-B</w:t>
      </w:r>
      <w:r>
        <w:t xml:space="preserve">：本文关于 NALU 的很多细节介绍都是 Annex-B，它依靠前文提到的 </w:t>
      </w:r>
      <w:r>
        <w:rPr>
          <w:rStyle w:val="13"/>
        </w:rPr>
        <w:t>Start Code</w:t>
      </w:r>
      <w:r>
        <w:t xml:space="preserve"> 来分隔 NALU，打包方式如下：</w:t>
      </w:r>
    </w:p>
    <w:p>
      <w:pPr>
        <w:pStyle w:val="18"/>
        <w:numPr>
          <w:ilvl w:val="0"/>
          <w:numId w:val="0"/>
        </w:numPr>
        <w:bidi w:val="0"/>
        <w:spacing w:before="0" w:after="283"/>
        <w:ind w:left="707" w:firstLine="0"/>
        <w:jc w:val="left"/>
      </w:pPr>
      <w:r>
        <w:rPr>
          <w:rStyle w:val="16"/>
        </w:rPr>
        <w:t>[start code]--[NALU]--[start code]--[NALU]...</w:t>
      </w:r>
    </w:p>
    <w:p>
      <w:pPr>
        <w:pStyle w:val="4"/>
        <w:numPr>
          <w:ilvl w:val="0"/>
          <w:numId w:val="11"/>
        </w:numPr>
        <w:bidi w:val="0"/>
        <w:ind w:left="707" w:hanging="283"/>
        <w:jc w:val="left"/>
      </w:pPr>
      <w:r>
        <w:rPr>
          <w:rStyle w:val="13"/>
        </w:rPr>
        <w:t>AVCC</w:t>
      </w:r>
      <w:r>
        <w:t>：笔者对这个格式了解的不多，从网上找到很多资料知道以下几点：</w:t>
      </w:r>
    </w:p>
    <w:p>
      <w:pPr>
        <w:pStyle w:val="4"/>
        <w:numPr>
          <w:ilvl w:val="1"/>
          <w:numId w:val="11"/>
        </w:numPr>
        <w:bidi w:val="0"/>
        <w:ind w:left="1414" w:hanging="283"/>
        <w:jc w:val="left"/>
      </w:pPr>
      <w:r>
        <w:t xml:space="preserve">由 </w:t>
      </w:r>
      <w:r>
        <w:rPr>
          <w:rStyle w:val="13"/>
        </w:rPr>
        <w:t>NALU</w:t>
      </w:r>
      <w:r>
        <w:t xml:space="preserve"> 和 </w:t>
      </w:r>
      <w:r>
        <w:rPr>
          <w:rStyle w:val="13"/>
        </w:rPr>
        <w:t>extradata/sequence header</w:t>
      </w:r>
      <w:r>
        <w:t xml:space="preserve"> 组成，由于在 </w:t>
      </w:r>
      <w:r>
        <w:rPr>
          <w:rStyle w:val="13"/>
        </w:rPr>
        <w:t>extradata/sequence header</w:t>
      </w:r>
      <w:r>
        <w:t xml:space="preserve"> 中存储了 </w:t>
      </w:r>
      <w:r>
        <w:rPr>
          <w:rStyle w:val="13"/>
        </w:rPr>
        <w:t>NALU</w:t>
      </w:r>
      <w:r>
        <w:t xml:space="preserve"> 的长度，因此 </w:t>
      </w:r>
      <w:r>
        <w:rPr>
          <w:rStyle w:val="13"/>
        </w:rPr>
        <w:t>NALU Payload</w:t>
      </w:r>
      <w:r>
        <w:t xml:space="preserve"> 不需要做字节对齐，不过防竞争字节还是有的；</w:t>
      </w:r>
    </w:p>
    <w:p>
      <w:pPr>
        <w:pStyle w:val="4"/>
        <w:numPr>
          <w:ilvl w:val="1"/>
          <w:numId w:val="11"/>
        </w:numPr>
        <w:bidi w:val="0"/>
        <w:ind w:left="1414" w:hanging="283"/>
        <w:jc w:val="left"/>
      </w:pPr>
      <w:r>
        <w:rPr>
          <w:rStyle w:val="13"/>
        </w:rPr>
        <w:t>SPS</w:t>
      </w:r>
      <w:r>
        <w:t xml:space="preserve"> 和 </w:t>
      </w:r>
      <w:r>
        <w:rPr>
          <w:rStyle w:val="13"/>
        </w:rPr>
        <w:t>PPS</w:t>
      </w:r>
      <w:r>
        <w:t xml:space="preserve"> 被放在了 </w:t>
      </w:r>
      <w:r>
        <w:rPr>
          <w:rStyle w:val="13"/>
        </w:rPr>
        <w:t>extradata/sequence header</w:t>
      </w:r>
      <w:r>
        <w:t>。</w:t>
      </w:r>
    </w:p>
    <w:p>
      <w:pPr>
        <w:pStyle w:val="4"/>
        <w:numPr>
          <w:ilvl w:val="1"/>
          <w:numId w:val="11"/>
        </w:numPr>
        <w:bidi w:val="0"/>
        <w:ind w:left="1414" w:hanging="283"/>
        <w:jc w:val="left"/>
      </w:pPr>
      <w:r>
        <w:t>打包方式如下：</w:t>
      </w:r>
    </w:p>
    <w:p>
      <w:pPr>
        <w:pStyle w:val="18"/>
        <w:numPr>
          <w:ilvl w:val="0"/>
          <w:numId w:val="0"/>
        </w:numPr>
        <w:bidi w:val="0"/>
        <w:spacing w:before="0" w:after="283"/>
        <w:ind w:left="1414" w:firstLine="0"/>
        <w:jc w:val="left"/>
      </w:pPr>
      <w:r>
        <w:rPr>
          <w:rStyle w:val="16"/>
        </w:rPr>
        <w:t>[SIZE (4 bytes)]--[NAL]--[SIZE (4 bytes)]--[NAL]... // 请注意，SIZE一般为4字节，但是具体以实际为准</w:t>
      </w:r>
    </w:p>
    <w:p>
      <w:pPr>
        <w:pStyle w:val="18"/>
        <w:bidi w:val="0"/>
        <w:spacing w:before="0" w:after="283"/>
        <w:jc w:val="left"/>
        <w:rPr>
          <w:rStyle w:val="16"/>
        </w:rPr>
      </w:pPr>
    </w:p>
    <w:p>
      <w:pPr>
        <w:pStyle w:val="5"/>
        <w:bidi w:val="0"/>
        <w:jc w:val="left"/>
      </w:pPr>
      <w:r>
        <w:t>八、SPS和PPS</w:t>
      </w:r>
    </w:p>
    <w:p>
      <w:pPr>
        <w:pStyle w:val="4"/>
        <w:bidi w:val="0"/>
        <w:jc w:val="left"/>
      </w:pPr>
      <w:r>
        <w:t>SPS即Sequence Paramater Set，又称作序列参数集。</w:t>
      </w:r>
    </w:p>
    <w:p>
      <w:pPr>
        <w:pStyle w:val="4"/>
        <w:bidi w:val="0"/>
        <w:jc w:val="left"/>
      </w:pPr>
      <w:r>
        <w:t>SPS中保存了一组编码视频序列(Coded video sequence)的全局参数。</w:t>
      </w:r>
    </w:p>
    <w:p>
      <w:pPr>
        <w:pStyle w:val="4"/>
        <w:bidi w:val="0"/>
        <w:jc w:val="left"/>
      </w:pPr>
      <w:r>
        <w:t>所谓的编码视频序列即原始视频的一帧一帧的像素数据经过编码之后的结构组成的序列。</w:t>
      </w:r>
    </w:p>
    <w:p>
      <w:pPr>
        <w:pStyle w:val="4"/>
        <w:bidi w:val="0"/>
        <w:jc w:val="left"/>
      </w:pPr>
      <w:r>
        <w:t>在H.264标准协议中规定了多种不同的NAL Unit类型，其中类型7表示该NAL Unit内保存的数据为Sequence Paramater Set。</w:t>
      </w:r>
    </w:p>
    <w:p>
      <w:pPr>
        <w:pStyle w:val="4"/>
        <w:bidi w:val="0"/>
        <w:jc w:val="left"/>
      </w:pPr>
      <w:r>
        <w:t>在H.264的各种语法元素中，SPS中的信息至关重要。如果其中的数据丢失或出现错误，那么解码过程很可能会失败。</w:t>
      </w:r>
    </w:p>
    <w:p>
      <w:pPr>
        <w:pStyle w:val="4"/>
        <w:bidi w:val="0"/>
        <w:jc w:val="left"/>
      </w:pPr>
      <w:r>
        <w:t>除了序列参数集SPS之外，H.264中另一重要的参数集合为图像参数集Picture Paramater Set(PPS)。通常情况下，PPS类似于SPS，在H.264的裸码流中单独保存在一个NAL Unit中，只是PPS NAL Unit的nal_unit_type值为8；</w:t>
      </w:r>
    </w:p>
    <w:p>
      <w:pPr>
        <w:pStyle w:val="4"/>
        <w:bidi w:val="0"/>
        <w:jc w:val="left"/>
      </w:pPr>
      <w:r>
        <w:t>而在封装格式中，PPS通常与SPS一起，保存在视频文件的文件头中。</w:t>
      </w:r>
    </w:p>
    <w:p>
      <w:pPr>
        <w:pStyle w:val="4"/>
        <w:bidi w:val="0"/>
        <w:jc w:val="left"/>
      </w:pPr>
      <w:r>
        <w:t>SPS及PPS在某些平台的视频处理框架（比如iOS的VideoToolBox等）还通常作为解码器实例的初始化信息使用。而每一帧的编码后数据所依赖的参数保存于图像参数集中。</w:t>
      </w:r>
    </w:p>
    <w:p>
      <w:pPr>
        <w:pStyle w:val="4"/>
        <w:bidi w:val="0"/>
        <w:jc w:val="left"/>
      </w:pPr>
      <w:r>
        <w:t>一般情况SPS和PPS的NAL Unit通常位于整个码流的起始位置。</w:t>
      </w:r>
    </w:p>
    <w:p>
      <w:pPr>
        <w:pStyle w:val="4"/>
        <w:bidi w:val="0"/>
        <w:jc w:val="left"/>
      </w:pPr>
      <w:r>
        <w:t>通常情况下：</w:t>
      </w:r>
    </w:p>
    <w:p>
      <w:pPr>
        <w:pStyle w:val="4"/>
        <w:bidi w:val="0"/>
        <w:jc w:val="left"/>
      </w:pPr>
      <w:r>
        <w:t>H.264码流第一个 NALU是 SPS（序列参数集Sequence Parameter Set）</w:t>
      </w:r>
    </w:p>
    <w:p>
      <w:pPr>
        <w:pStyle w:val="4"/>
        <w:bidi w:val="0"/>
        <w:jc w:val="left"/>
      </w:pPr>
      <w:r>
        <w:t>H.264码流第二个 NALU是 PPS（图像参数集Picture Parameter Set）</w:t>
      </w:r>
    </w:p>
    <w:p>
      <w:pPr>
        <w:pStyle w:val="4"/>
        <w:bidi w:val="0"/>
        <w:jc w:val="left"/>
      </w:pPr>
      <w:r>
        <w:t>H.264码流第三个 NALU 是 IDR（即时解码器刷新）</w:t>
      </w:r>
    </w:p>
    <w:p>
      <w:pPr>
        <w:pStyle w:val="4"/>
        <w:bidi w:val="0"/>
        <w:jc w:val="left"/>
      </w:pPr>
    </w:p>
    <w:p>
      <w:pPr>
        <w:pStyle w:val="4"/>
        <w:bidi w:val="0"/>
        <w:jc w:val="left"/>
      </w:pPr>
      <w:r>
        <w:t>在对SPS PPS有基本了解以后我们来具体看一下SPS和PPS保存了哪些参数。</w:t>
      </w:r>
    </w:p>
    <w:p>
      <w:pPr>
        <w:pStyle w:val="4"/>
        <w:bidi w:val="0"/>
        <w:jc w:val="left"/>
      </w:pPr>
      <w:r>
        <w:rPr>
          <w:rStyle w:val="13"/>
        </w:rPr>
        <w:t>SPS中两个重要的参数</w:t>
      </w:r>
    </w:p>
    <w:p>
      <w:pPr>
        <w:pStyle w:val="4"/>
        <w:numPr>
          <w:ilvl w:val="0"/>
          <w:numId w:val="12"/>
        </w:numPr>
        <w:bidi w:val="0"/>
        <w:ind w:left="707" w:hanging="283"/>
        <w:jc w:val="left"/>
      </w:pPr>
      <w:r>
        <w:rPr>
          <w:rStyle w:val="13"/>
        </w:rPr>
        <w:t>H264 Profile</w:t>
      </w:r>
      <w:r>
        <w:t>：对视频压缩特性的描述，Profile越高，说明采用了越高级的压缩特性</w:t>
      </w:r>
    </w:p>
    <w:p>
      <w:pPr>
        <w:pStyle w:val="4"/>
        <w:numPr>
          <w:ilvl w:val="0"/>
          <w:numId w:val="12"/>
        </w:numPr>
        <w:bidi w:val="0"/>
        <w:ind w:left="707" w:hanging="283"/>
        <w:jc w:val="left"/>
      </w:pPr>
      <w:r>
        <w:rPr>
          <w:rStyle w:val="13"/>
        </w:rPr>
        <w:t>H264 Level</w:t>
      </w:r>
      <w:r>
        <w:t>：Level是对视频的描述，Level越高，视频的码率、分辨率、fps越高。</w:t>
      </w:r>
    </w:p>
    <w:p>
      <w:pPr>
        <w:pStyle w:val="4"/>
        <w:bidi w:val="0"/>
        <w:jc w:val="left"/>
      </w:pPr>
      <w:r>
        <w:t>下图展示了H264 Profile的发展过程</w:t>
      </w:r>
    </w:p>
    <w:p>
      <w:pPr>
        <w:pStyle w:val="4"/>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4300220"/>
            <wp:effectExtent l="0" t="0" r="0" b="0"/>
            <wp:wrapSquare wrapText="largest"/>
            <wp:docPr id="20"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11"/>
                    <pic:cNvPicPr>
                      <a:picLocks noChangeAspect="1" noChangeArrowheads="1"/>
                    </pic:cNvPicPr>
                  </pic:nvPicPr>
                  <pic:blipFill>
                    <a:blip r:embed="rId25"/>
                    <a:stretch>
                      <a:fillRect/>
                    </a:stretch>
                  </pic:blipFill>
                  <pic:spPr>
                    <a:xfrm>
                      <a:off x="0" y="0"/>
                      <a:ext cx="6120130" cy="4300220"/>
                    </a:xfrm>
                    <a:prstGeom prst="rect">
                      <a:avLst/>
                    </a:prstGeom>
                  </pic:spPr>
                </pic:pic>
              </a:graphicData>
            </a:graphic>
          </wp:anchor>
        </w:drawing>
      </w:r>
    </w:p>
    <w:p>
      <w:pPr>
        <w:pStyle w:val="4"/>
        <w:bidi w:val="0"/>
        <w:jc w:val="left"/>
      </w:pPr>
    </w:p>
    <w:p>
      <w:pPr>
        <w:pStyle w:val="4"/>
        <w:bidi w:val="0"/>
        <w:jc w:val="left"/>
      </w:pPr>
      <w:r>
        <w:t>Profile主要分成了两极，第一极以CONSTRAINTS BASELINE为核心发展而来的是MAIN PROFILE，第二极是以CONSTARINT BASELINE发展而来的BASELINE和EXTEND。</w:t>
      </w:r>
    </w:p>
    <w:p>
      <w:pPr>
        <w:pStyle w:val="4"/>
        <w:bidi w:val="0"/>
        <w:jc w:val="left"/>
      </w:pPr>
      <w:r>
        <w:t>核心CONSTARINT BASELINE中包含一些核心的P帧，I帧的压缩技术，以及比较老的CAVLC的无损压缩技术，发展到MAINPROFILE出现了B帧，和新的无损压缩技术CABAC,也使得压缩率进一步提高。</w:t>
      </w:r>
    </w:p>
    <w:p>
      <w:pPr>
        <w:pStyle w:val="4"/>
        <w:bidi w:val="0"/>
        <w:jc w:val="left"/>
      </w:pPr>
      <w:r>
        <w:t>第二极不常见，所以我们具体阐释常见的第一极，在第一极发展的过程中，出现了更多的更高压缩比的压缩特性。</w:t>
      </w:r>
    </w:p>
    <w:p>
      <w:pPr>
        <w:pStyle w:val="4"/>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2656840"/>
            <wp:effectExtent l="0" t="0" r="0" b="0"/>
            <wp:wrapSquare wrapText="largest"/>
            <wp:docPr id="21"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12"/>
                    <pic:cNvPicPr>
                      <a:picLocks noChangeAspect="1" noChangeArrowheads="1"/>
                    </pic:cNvPicPr>
                  </pic:nvPicPr>
                  <pic:blipFill>
                    <a:blip r:embed="rId26"/>
                    <a:stretch>
                      <a:fillRect/>
                    </a:stretch>
                  </pic:blipFill>
                  <pic:spPr>
                    <a:xfrm>
                      <a:off x="0" y="0"/>
                      <a:ext cx="6120130" cy="2656840"/>
                    </a:xfrm>
                    <a:prstGeom prst="rect">
                      <a:avLst/>
                    </a:prstGeom>
                  </pic:spPr>
                </pic:pic>
              </a:graphicData>
            </a:graphic>
          </wp:anchor>
        </w:drawing>
      </w:r>
    </w:p>
    <w:p>
      <w:pPr>
        <w:pStyle w:val="4"/>
        <w:bidi w:val="0"/>
        <w:jc w:val="left"/>
      </w:pPr>
      <w:r>
        <w:rPr>
          <w:rStyle w:val="13"/>
        </w:rPr>
        <w:t>SPS中与分辨率有关的参数</w:t>
      </w:r>
    </w:p>
    <w:p>
      <w:pPr>
        <w:pStyle w:val="4"/>
        <w:bidi w:val="0"/>
        <w:jc w:val="left"/>
        <w:rPr>
          <w:rStyle w:val="13"/>
        </w:rPr>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120130" cy="4213860"/>
            <wp:effectExtent l="0" t="0" r="0" b="0"/>
            <wp:wrapSquare wrapText="largest"/>
            <wp:docPr id="22"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13"/>
                    <pic:cNvPicPr>
                      <a:picLocks noChangeAspect="1" noChangeArrowheads="1"/>
                    </pic:cNvPicPr>
                  </pic:nvPicPr>
                  <pic:blipFill>
                    <a:blip r:embed="rId27"/>
                    <a:stretch>
                      <a:fillRect/>
                    </a:stretch>
                  </pic:blipFill>
                  <pic:spPr>
                    <a:xfrm>
                      <a:off x="0" y="0"/>
                      <a:ext cx="6120130" cy="4213860"/>
                    </a:xfrm>
                    <a:prstGeom prst="rect">
                      <a:avLst/>
                    </a:prstGeom>
                  </pic:spPr>
                </pic:pic>
              </a:graphicData>
            </a:graphic>
          </wp:anchor>
        </w:drawing>
      </w:r>
    </w:p>
    <w:p>
      <w:pPr>
        <w:pStyle w:val="4"/>
        <w:bidi w:val="0"/>
        <w:jc w:val="left"/>
      </w:pPr>
      <w:r>
        <w:t>SPS中与帧有关的参数</w:t>
      </w:r>
    </w:p>
    <w:p>
      <w:pPr>
        <w:pStyle w:val="4"/>
        <w:numPr>
          <w:ilvl w:val="0"/>
          <w:numId w:val="13"/>
        </w:numPr>
        <w:bidi w:val="0"/>
        <w:jc w:val="left"/>
      </w:pPr>
      <w:r>
        <w:t>最大帧数：log2_max_frame_num_minus4，通过此参数可以了解到一个GOP中有多少帧</w:t>
      </w:r>
    </w:p>
    <w:p>
      <w:pPr>
        <w:pStyle w:val="4"/>
        <w:numPr>
          <w:ilvl w:val="0"/>
          <w:numId w:val="13"/>
        </w:numPr>
        <w:bidi w:val="0"/>
        <w:jc w:val="left"/>
      </w:pPr>
      <w:r>
        <w:t>最大参考帧数：max_num_ref_frames，表示了解码器中参考帧的缓冲队列的大小，如果该值是5，解码器缓冲队列参考帧就是5帧的大小。</w:t>
      </w:r>
    </w:p>
    <w:p>
      <w:pPr>
        <w:pStyle w:val="4"/>
        <w:numPr>
          <w:ilvl w:val="0"/>
          <w:numId w:val="13"/>
        </w:numPr>
        <w:bidi w:val="0"/>
        <w:jc w:val="left"/>
      </w:pPr>
      <w:r>
        <w:t>显示帧序号：pic_order_cnt_type， 可以通过不同的type计算具体的帧是哪一号显示</w:t>
      </w:r>
    </w:p>
    <w:p>
      <w:pPr>
        <w:pStyle w:val="4"/>
        <w:bidi w:val="0"/>
        <w:jc w:val="left"/>
      </w:pPr>
    </w:p>
    <w:p>
      <w:pPr>
        <w:pStyle w:val="4"/>
        <w:bidi w:val="0"/>
        <w:jc w:val="left"/>
      </w:pPr>
      <w:r>
        <w:t>PPS相较于SPS要简单很多，下面列出PPS中较为重要的参数：</w:t>
      </w:r>
    </w:p>
    <w:p>
      <w:pPr>
        <w:pStyle w:val="4"/>
        <w:bidi w:val="0"/>
        <w:jc w:val="left"/>
      </w:pPr>
      <w:r>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6817995" cy="3877945"/>
            <wp:effectExtent l="0" t="0" r="0" b="0"/>
            <wp:wrapSquare wrapText="largest"/>
            <wp:docPr id="23"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14"/>
                    <pic:cNvPicPr>
                      <a:picLocks noChangeAspect="1" noChangeArrowheads="1"/>
                    </pic:cNvPicPr>
                  </pic:nvPicPr>
                  <pic:blipFill>
                    <a:blip r:embed="rId28"/>
                    <a:stretch>
                      <a:fillRect/>
                    </a:stretch>
                  </pic:blipFill>
                  <pic:spPr>
                    <a:xfrm>
                      <a:off x="0" y="0"/>
                      <a:ext cx="6817995" cy="3877945"/>
                    </a:xfrm>
                    <a:prstGeom prst="rect">
                      <a:avLst/>
                    </a:prstGeom>
                  </pic:spPr>
                </pic:pic>
              </a:graphicData>
            </a:graphic>
          </wp:anchor>
        </w:drawing>
      </w:r>
    </w:p>
    <w:p>
      <w:pPr>
        <w:pStyle w:val="4"/>
        <w:bidi w:val="0"/>
        <w:jc w:val="left"/>
      </w:pPr>
    </w:p>
    <w:p>
      <w:pPr>
        <w:pStyle w:val="4"/>
        <w:bidi w:val="0"/>
        <w:jc w:val="left"/>
      </w:pPr>
    </w:p>
    <w:p>
      <w:pPr>
        <w:pStyle w:val="4"/>
        <w:bidi w:val="0"/>
        <w:spacing w:before="0" w:after="140"/>
        <w:jc w:val="left"/>
      </w:pPr>
    </w:p>
    <w:sectPr>
      <w:pgSz w:w="11906" w:h="16838"/>
      <w:pgMar w:top="1134" w:right="1134" w:bottom="1134" w:left="1134" w:header="0" w:footer="0" w:gutter="0"/>
      <w:pgNumType w:fmt="decimal"/>
      <w:cols w:space="720" w:num="1"/>
      <w:formProt w:val="0"/>
      <w:docGrid w:linePitch="600" w:charSpace="3276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未知作者" w:date="2022-06-13T19:02:01Z" w:initials="">
    <w:p w14:paraId="7C7F44AA">
      <w:r>
        <w:rPr>
          <w:rFonts w:ascii="Liberation Serif" w:hAnsi="Liberation Serif" w:eastAsia="Noto Serif CJK SC" w:cs="Noto Sans CJK SC"/>
          <w:b w:val="0"/>
          <w:bCs w:val="0"/>
          <w:i w:val="0"/>
          <w:iCs w:val="0"/>
          <w:caps w:val="0"/>
          <w:smallCaps w:val="0"/>
          <w:strike w:val="0"/>
          <w:dstrike w:val="0"/>
          <w:outline w:val="0"/>
          <w:shadow w:val="0"/>
          <w:emboss w:val="0"/>
          <w:imprint w:val="0"/>
          <w:color w:val="auto"/>
          <w:spacing w:val="0"/>
          <w:w w:val="100"/>
          <w:kern w:val="2"/>
          <w:position w:val="0"/>
          <w:sz w:val="21"/>
          <w:szCs w:val="24"/>
          <w:u w:val="none"/>
          <w:vertAlign w:val="baseline"/>
          <w:lang w:val="en-US" w:eastAsia="zh-CN" w:bidi="hi-IN"/>
        </w:rPr>
        <w:t>写错了吧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C7F44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Noto Sans CJK SC">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Noto Serif CJK SC">
    <w:altName w:val="宋体"/>
    <w:panose1 w:val="00000000000000000000"/>
    <w:charset w:val="86"/>
    <w:family w:val="auto"/>
    <w:pitch w:val="default"/>
    <w:sig w:usb0="00000000" w:usb1="00000000" w:usb2="00000000" w:usb3="00000000" w:csb0="00000000" w:csb1="00000000"/>
  </w:font>
  <w:font w:name="OpenSymbol">
    <w:altName w:val="Segoe Print"/>
    <w:panose1 w:val="00000000000000000000"/>
    <w:charset w:val="02"/>
    <w:family w:val="auto"/>
    <w:pitch w:val="default"/>
    <w:sig w:usb0="00000000" w:usb1="00000000" w:usb2="00000000" w:usb3="00000000" w:csb0="00000000" w:csb1="00000000"/>
  </w:font>
  <w:font w:name="Liberation Mono">
    <w:altName w:val="Courier New"/>
    <w:panose1 w:val="00000000000000000000"/>
    <w:charset w:val="01"/>
    <w:family w:val="modern"/>
    <w:pitch w:val="default"/>
    <w:sig w:usb0="00000000" w:usb1="00000000" w:usb2="00000000" w:usb3="00000000" w:csb0="00000000" w:csb1="00000000"/>
  </w:font>
  <w:font w:name="Noto Sans Mono CJK SC">
    <w:altName w:val="Segoe Print"/>
    <w:panose1 w:val="00000000000000000000"/>
    <w:charset w:val="00"/>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1">
    <w:nsid w:val="B5E306ED"/>
    <w:multiLevelType w:val="multilevel"/>
    <w:tmpl w:val="B5E306ED"/>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2">
    <w:nsid w:val="BF205925"/>
    <w:multiLevelType w:val="multilevel"/>
    <w:tmpl w:val="BF205925"/>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3">
    <w:nsid w:val="C8879AEF"/>
    <w:multiLevelType w:val="multilevel"/>
    <w:tmpl w:val="C8879AEF"/>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4">
    <w:nsid w:val="CF092B84"/>
    <w:multiLevelType w:val="multilevel"/>
    <w:tmpl w:val="CF092B84"/>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5">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6">
    <w:nsid w:val="0248C179"/>
    <w:multiLevelType w:val="multilevel"/>
    <w:tmpl w:val="0248C17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7">
    <w:nsid w:val="03D62ECE"/>
    <w:multiLevelType w:val="multilevel"/>
    <w:tmpl w:val="03D62ECE"/>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8">
    <w:nsid w:val="25B654F3"/>
    <w:multiLevelType w:val="multilevel"/>
    <w:tmpl w:val="25B654F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abstractNum w:abstractNumId="9">
    <w:nsid w:val="2A8F537B"/>
    <w:multiLevelType w:val="multilevel"/>
    <w:tmpl w:val="2A8F537B"/>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10">
    <w:nsid w:val="59ADCABA"/>
    <w:multiLevelType w:val="multilevel"/>
    <w:tmpl w:val="59ADCABA"/>
    <w:lvl w:ilvl="0" w:tentative="0">
      <w:start w:val="1"/>
      <w:numFmt w:val="decimal"/>
      <w:lvlText w:val="%1."/>
      <w:lvlJc w:val="left"/>
      <w:pPr>
        <w:tabs>
          <w:tab w:val="left" w:pos="707"/>
        </w:tabs>
        <w:ind w:left="707" w:hanging="283"/>
      </w:pPr>
    </w:lvl>
    <w:lvl w:ilvl="1" w:tentative="0">
      <w:start w:val="1"/>
      <w:numFmt w:val="decimal"/>
      <w:lvlText w:val="%2."/>
      <w:lvlJc w:val="left"/>
      <w:pPr>
        <w:tabs>
          <w:tab w:val="left" w:pos="1414"/>
        </w:tabs>
        <w:ind w:left="1414" w:hanging="283"/>
      </w:pPr>
    </w:lvl>
    <w:lvl w:ilvl="2" w:tentative="0">
      <w:start w:val="1"/>
      <w:numFmt w:val="decimal"/>
      <w:lvlText w:val="%3."/>
      <w:lvlJc w:val="left"/>
      <w:pPr>
        <w:tabs>
          <w:tab w:val="left" w:pos="2121"/>
        </w:tabs>
        <w:ind w:left="2121" w:hanging="283"/>
      </w:pPr>
    </w:lvl>
    <w:lvl w:ilvl="3" w:tentative="0">
      <w:start w:val="1"/>
      <w:numFmt w:val="decimal"/>
      <w:lvlText w:val="%4."/>
      <w:lvlJc w:val="left"/>
      <w:pPr>
        <w:tabs>
          <w:tab w:val="left" w:pos="2828"/>
        </w:tabs>
        <w:ind w:left="2828" w:hanging="283"/>
      </w:pPr>
    </w:lvl>
    <w:lvl w:ilvl="4" w:tentative="0">
      <w:start w:val="1"/>
      <w:numFmt w:val="decimal"/>
      <w:lvlText w:val="%5."/>
      <w:lvlJc w:val="left"/>
      <w:pPr>
        <w:tabs>
          <w:tab w:val="left" w:pos="3535"/>
        </w:tabs>
        <w:ind w:left="3535" w:hanging="283"/>
      </w:pPr>
    </w:lvl>
    <w:lvl w:ilvl="5" w:tentative="0">
      <w:start w:val="1"/>
      <w:numFmt w:val="decimal"/>
      <w:lvlText w:val="%6."/>
      <w:lvlJc w:val="left"/>
      <w:pPr>
        <w:tabs>
          <w:tab w:val="left" w:pos="4242"/>
        </w:tabs>
        <w:ind w:left="4242" w:hanging="283"/>
      </w:pPr>
    </w:lvl>
    <w:lvl w:ilvl="6" w:tentative="0">
      <w:start w:val="1"/>
      <w:numFmt w:val="decimal"/>
      <w:lvlText w:val="%7."/>
      <w:lvlJc w:val="left"/>
      <w:pPr>
        <w:tabs>
          <w:tab w:val="left" w:pos="4949"/>
        </w:tabs>
        <w:ind w:left="4949" w:hanging="283"/>
      </w:pPr>
    </w:lvl>
    <w:lvl w:ilvl="7" w:tentative="0">
      <w:start w:val="1"/>
      <w:numFmt w:val="decimal"/>
      <w:lvlText w:val="%8."/>
      <w:lvlJc w:val="left"/>
      <w:pPr>
        <w:tabs>
          <w:tab w:val="left" w:pos="5656"/>
        </w:tabs>
        <w:ind w:left="5656" w:hanging="283"/>
      </w:pPr>
    </w:lvl>
    <w:lvl w:ilvl="8" w:tentative="0">
      <w:start w:val="1"/>
      <w:numFmt w:val="decimal"/>
      <w:lvlText w:val="%9."/>
      <w:lvlJc w:val="left"/>
      <w:pPr>
        <w:tabs>
          <w:tab w:val="left" w:pos="6363"/>
        </w:tabs>
        <w:ind w:left="6363" w:hanging="283"/>
      </w:pPr>
    </w:lvl>
  </w:abstractNum>
  <w:abstractNum w:abstractNumId="11">
    <w:nsid w:val="5A241D34"/>
    <w:multiLevelType w:val="multilevel"/>
    <w:tmpl w:val="5A241D34"/>
    <w:lvl w:ilvl="0" w:tentative="0">
      <w:start w:val="1"/>
      <w:numFmt w:val="bullet"/>
      <w:lvlText w:val=""/>
      <w:lvlJc w:val="left"/>
      <w:pPr>
        <w:tabs>
          <w:tab w:val="left" w:pos="707"/>
        </w:tabs>
        <w:ind w:left="707" w:hanging="283"/>
      </w:pPr>
      <w:rPr>
        <w:rFonts w:hint="default" w:ascii="Symbol" w:hAnsi="Symbol" w:cs="Symbol"/>
      </w:rPr>
    </w:lvl>
    <w:lvl w:ilvl="1" w:tentative="0">
      <w:start w:val="1"/>
      <w:numFmt w:val="bullet"/>
      <w:lvlText w:val=""/>
      <w:lvlJc w:val="left"/>
      <w:pPr>
        <w:tabs>
          <w:tab w:val="left" w:pos="1414"/>
        </w:tabs>
        <w:ind w:left="1414" w:hanging="283"/>
      </w:pPr>
      <w:rPr>
        <w:rFonts w:hint="default" w:ascii="Symbol" w:hAnsi="Symbol" w:cs="Symbol"/>
      </w:rPr>
    </w:lvl>
    <w:lvl w:ilvl="2" w:tentative="0">
      <w:start w:val="1"/>
      <w:numFmt w:val="bullet"/>
      <w:lvlText w:val=""/>
      <w:lvlJc w:val="left"/>
      <w:pPr>
        <w:tabs>
          <w:tab w:val="left" w:pos="2121"/>
        </w:tabs>
        <w:ind w:left="2121" w:hanging="283"/>
      </w:pPr>
      <w:rPr>
        <w:rFonts w:hint="default" w:ascii="Symbol" w:hAnsi="Symbol" w:cs="Symbol"/>
      </w:rPr>
    </w:lvl>
    <w:lvl w:ilvl="3" w:tentative="0">
      <w:start w:val="1"/>
      <w:numFmt w:val="bullet"/>
      <w:lvlText w:val=""/>
      <w:lvlJc w:val="left"/>
      <w:pPr>
        <w:tabs>
          <w:tab w:val="left" w:pos="2828"/>
        </w:tabs>
        <w:ind w:left="2828" w:hanging="283"/>
      </w:pPr>
      <w:rPr>
        <w:rFonts w:hint="default" w:ascii="Symbol" w:hAnsi="Symbol" w:cs="Symbol"/>
      </w:rPr>
    </w:lvl>
    <w:lvl w:ilvl="4" w:tentative="0">
      <w:start w:val="1"/>
      <w:numFmt w:val="bullet"/>
      <w:lvlText w:val=""/>
      <w:lvlJc w:val="left"/>
      <w:pPr>
        <w:tabs>
          <w:tab w:val="left" w:pos="3535"/>
        </w:tabs>
        <w:ind w:left="3535" w:hanging="283"/>
      </w:pPr>
      <w:rPr>
        <w:rFonts w:hint="default" w:ascii="Symbol" w:hAnsi="Symbol" w:cs="Symbol"/>
      </w:rPr>
    </w:lvl>
    <w:lvl w:ilvl="5" w:tentative="0">
      <w:start w:val="1"/>
      <w:numFmt w:val="bullet"/>
      <w:lvlText w:val=""/>
      <w:lvlJc w:val="left"/>
      <w:pPr>
        <w:tabs>
          <w:tab w:val="left" w:pos="4242"/>
        </w:tabs>
        <w:ind w:left="4242" w:hanging="283"/>
      </w:pPr>
      <w:rPr>
        <w:rFonts w:hint="default" w:ascii="Symbol" w:hAnsi="Symbol" w:cs="Symbol"/>
      </w:rPr>
    </w:lvl>
    <w:lvl w:ilvl="6" w:tentative="0">
      <w:start w:val="1"/>
      <w:numFmt w:val="bullet"/>
      <w:lvlText w:val=""/>
      <w:lvlJc w:val="left"/>
      <w:pPr>
        <w:tabs>
          <w:tab w:val="left" w:pos="4949"/>
        </w:tabs>
        <w:ind w:left="4949" w:hanging="283"/>
      </w:pPr>
      <w:rPr>
        <w:rFonts w:hint="default" w:ascii="Symbol" w:hAnsi="Symbol" w:cs="Symbol"/>
      </w:rPr>
    </w:lvl>
    <w:lvl w:ilvl="7" w:tentative="0">
      <w:start w:val="1"/>
      <w:numFmt w:val="bullet"/>
      <w:lvlText w:val=""/>
      <w:lvlJc w:val="left"/>
      <w:pPr>
        <w:tabs>
          <w:tab w:val="left" w:pos="5656"/>
        </w:tabs>
        <w:ind w:left="5656" w:hanging="283"/>
      </w:pPr>
      <w:rPr>
        <w:rFonts w:hint="default" w:ascii="Symbol" w:hAnsi="Symbol" w:cs="Symbol"/>
      </w:rPr>
    </w:lvl>
    <w:lvl w:ilvl="8" w:tentative="0">
      <w:start w:val="1"/>
      <w:numFmt w:val="bullet"/>
      <w:lvlText w:val=""/>
      <w:lvlJc w:val="left"/>
      <w:pPr>
        <w:tabs>
          <w:tab w:val="left" w:pos="6363"/>
        </w:tabs>
        <w:ind w:left="6363" w:hanging="283"/>
      </w:pPr>
      <w:rPr>
        <w:rFonts w:hint="default" w:ascii="Symbol" w:hAnsi="Symbol" w:cs="Symbol"/>
      </w:rPr>
    </w:lvl>
  </w:abstractNum>
  <w:abstractNum w:abstractNumId="12">
    <w:nsid w:val="72183CF9"/>
    <w:multiLevelType w:val="multilevel"/>
    <w:tmpl w:val="72183CF9"/>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080"/>
        </w:tabs>
        <w:ind w:left="1080" w:hanging="360"/>
      </w:pPr>
      <w:rPr>
        <w:rFonts w:hint="default" w:ascii="Symbol" w:hAnsi="Symbol" w:cs="Symbol"/>
      </w:rPr>
    </w:lvl>
    <w:lvl w:ilvl="2" w:tentative="0">
      <w:start w:val="1"/>
      <w:numFmt w:val="bullet"/>
      <w:lvlText w:val=""/>
      <w:lvlJc w:val="left"/>
      <w:pPr>
        <w:tabs>
          <w:tab w:val="left" w:pos="1440"/>
        </w:tabs>
        <w:ind w:left="1440" w:hanging="360"/>
      </w:pPr>
      <w:rPr>
        <w:rFonts w:hint="default" w:ascii="Symbol" w:hAnsi="Symbol" w:cs="Symbol"/>
      </w:rPr>
    </w:lvl>
    <w:lvl w:ilvl="3" w:tentative="0">
      <w:start w:val="1"/>
      <w:numFmt w:val="bullet"/>
      <w:lvlText w:val=""/>
      <w:lvlJc w:val="left"/>
      <w:pPr>
        <w:tabs>
          <w:tab w:val="left" w:pos="1800"/>
        </w:tabs>
        <w:ind w:left="1800" w:hanging="360"/>
      </w:pPr>
      <w:rPr>
        <w:rFonts w:hint="default" w:ascii="Symbol" w:hAnsi="Symbol" w:cs="Symbol"/>
      </w:rPr>
    </w:lvl>
    <w:lvl w:ilvl="4" w:tentative="0">
      <w:start w:val="1"/>
      <w:numFmt w:val="bullet"/>
      <w:lvlText w:val=""/>
      <w:lvlJc w:val="left"/>
      <w:pPr>
        <w:tabs>
          <w:tab w:val="left" w:pos="2160"/>
        </w:tabs>
        <w:ind w:left="2160" w:hanging="360"/>
      </w:pPr>
      <w:rPr>
        <w:rFonts w:hint="default" w:ascii="Symbol" w:hAnsi="Symbol" w:cs="Symbol"/>
      </w:rPr>
    </w:lvl>
    <w:lvl w:ilvl="5" w:tentative="0">
      <w:start w:val="1"/>
      <w:numFmt w:val="bullet"/>
      <w:lvlText w:val=""/>
      <w:lvlJc w:val="left"/>
      <w:pPr>
        <w:tabs>
          <w:tab w:val="left" w:pos="2520"/>
        </w:tabs>
        <w:ind w:left="2520" w:hanging="360"/>
      </w:pPr>
      <w:rPr>
        <w:rFonts w:hint="default" w:ascii="Symbol" w:hAnsi="Symbol" w:cs="Symbol"/>
      </w:rPr>
    </w:lvl>
    <w:lvl w:ilvl="6" w:tentative="0">
      <w:start w:val="1"/>
      <w:numFmt w:val="bullet"/>
      <w:lvlText w:val=""/>
      <w:lvlJc w:val="left"/>
      <w:pPr>
        <w:tabs>
          <w:tab w:val="left" w:pos="2880"/>
        </w:tabs>
        <w:ind w:left="2880" w:hanging="360"/>
      </w:pPr>
      <w:rPr>
        <w:rFonts w:hint="default" w:ascii="Symbol" w:hAnsi="Symbol" w:cs="Symbol"/>
      </w:rPr>
    </w:lvl>
    <w:lvl w:ilvl="7" w:tentative="0">
      <w:start w:val="1"/>
      <w:numFmt w:val="bullet"/>
      <w:lvlText w:val=""/>
      <w:lvlJc w:val="left"/>
      <w:pPr>
        <w:tabs>
          <w:tab w:val="left" w:pos="3240"/>
        </w:tabs>
        <w:ind w:left="3240" w:hanging="360"/>
      </w:pPr>
      <w:rPr>
        <w:rFonts w:hint="default" w:ascii="Symbol" w:hAnsi="Symbol" w:cs="Symbol"/>
      </w:rPr>
    </w:lvl>
    <w:lvl w:ilvl="8" w:tentative="0">
      <w:start w:val="1"/>
      <w:numFmt w:val="bullet"/>
      <w:lvlText w:val=""/>
      <w:lvlJc w:val="left"/>
      <w:pPr>
        <w:tabs>
          <w:tab w:val="left" w:pos="3600"/>
        </w:tabs>
        <w:ind w:left="3600" w:hanging="360"/>
      </w:pPr>
      <w:rPr>
        <w:rFonts w:hint="default" w:ascii="Symbol" w:hAnsi="Symbol" w:cs="Symbol"/>
      </w:rPr>
    </w:lvl>
  </w:abstractNum>
  <w:num w:numId="1">
    <w:abstractNumId w:val="5"/>
  </w:num>
  <w:num w:numId="2">
    <w:abstractNumId w:val="4"/>
  </w:num>
  <w:num w:numId="3">
    <w:abstractNumId w:val="10"/>
  </w:num>
  <w:num w:numId="4">
    <w:abstractNumId w:val="2"/>
  </w:num>
  <w:num w:numId="5">
    <w:abstractNumId w:val="1"/>
  </w:num>
  <w:num w:numId="6">
    <w:abstractNumId w:val="7"/>
  </w:num>
  <w:num w:numId="7">
    <w:abstractNumId w:val="8"/>
  </w:num>
  <w:num w:numId="8">
    <w:abstractNumId w:val="12"/>
  </w:num>
  <w:num w:numId="9">
    <w:abstractNumId w:val="6"/>
  </w:num>
  <w:num w:numId="10">
    <w:abstractNumId w:val="0"/>
  </w:num>
  <w:num w:numId="11">
    <w:abstractNumId w:val="9"/>
  </w:num>
  <w:num w:numId="12">
    <w:abstractNumId w:val="11"/>
  </w:num>
  <w:num w:numId="13">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未知作者">
    <w15:presenceInfo w15:providerId="None" w15:userId="未知作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documentProtection w:enforcement="0"/>
  <w:defaultTabStop w:val="420"/>
  <w:autoHyphenation/>
  <w:compat>
    <w:doNotExpandShiftReturn/>
    <w:useFELayout/>
    <w:compatSetting w:name="compatibilityMode" w:uri="http://schemas.microsoft.com/office/word" w:val="12"/>
  </w:compat>
  <w:docVars>
    <w:docVar w:name="commondata" w:val="eyJoZGlkIjoiZTZiOThhYjUyYzQxNjM1ZGVlMTM3M2YyNmE1Mzc2MjAifQ=="/>
  </w:docVars>
  <w:rsids>
    <w:rsidRoot w:val="00000000"/>
    <w:rsid w:val="12ED663A"/>
    <w:rsid w:val="718E69B6"/>
    <w:rsid w:val="7BC2498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Liberation Serif" w:hAnsi="Liberation Serif" w:eastAsia="Noto Serif CJK SC" w:cs="Noto Sans CJK SC"/>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kinsoku/>
      <w:overflowPunct/>
      <w:autoSpaceDE/>
      <w:bidi w:val="0"/>
    </w:pPr>
    <w:rPr>
      <w:rFonts w:ascii="Liberation Serif" w:hAnsi="Liberation Serif" w:eastAsia="Noto Serif CJK SC" w:cs="Noto Sans CJK SC"/>
      <w:color w:val="auto"/>
      <w:kern w:val="2"/>
      <w:sz w:val="24"/>
      <w:szCs w:val="24"/>
      <w:lang w:val="en-US" w:eastAsia="zh-CN" w:bidi="hi-IN"/>
    </w:rPr>
  </w:style>
  <w:style w:type="paragraph" w:styleId="2">
    <w:name w:val="heading 1"/>
    <w:basedOn w:val="3"/>
    <w:next w:val="4"/>
    <w:qFormat/>
    <w:uiPriority w:val="0"/>
    <w:pPr>
      <w:numPr>
        <w:ilvl w:val="0"/>
        <w:numId w:val="0"/>
      </w:numPr>
      <w:spacing w:before="240" w:after="120"/>
      <w:outlineLvl w:val="0"/>
    </w:pPr>
    <w:rPr>
      <w:rFonts w:ascii="Liberation Serif" w:hAnsi="Liberation Serif" w:eastAsia="Noto Serif CJK SC" w:cs="Noto Sans CJK SC"/>
      <w:b/>
      <w:bCs/>
      <w:sz w:val="48"/>
      <w:szCs w:val="48"/>
    </w:rPr>
  </w:style>
  <w:style w:type="paragraph" w:styleId="5">
    <w:name w:val="heading 2"/>
    <w:basedOn w:val="3"/>
    <w:next w:val="4"/>
    <w:qFormat/>
    <w:uiPriority w:val="0"/>
    <w:pPr>
      <w:numPr>
        <w:ilvl w:val="0"/>
        <w:numId w:val="0"/>
      </w:numPr>
      <w:spacing w:before="200" w:after="120"/>
      <w:outlineLvl w:val="1"/>
    </w:pPr>
    <w:rPr>
      <w:rFonts w:ascii="Liberation Serif" w:hAnsi="Liberation Serif" w:eastAsia="Noto Serif CJK SC" w:cs="Noto Sans CJK SC"/>
      <w:b/>
      <w:bCs/>
      <w:sz w:val="36"/>
      <w:szCs w:val="36"/>
    </w:rPr>
  </w:style>
  <w:style w:type="paragraph" w:styleId="6">
    <w:name w:val="heading 3"/>
    <w:basedOn w:val="3"/>
    <w:next w:val="4"/>
    <w:qFormat/>
    <w:uiPriority w:val="0"/>
    <w:pPr>
      <w:numPr>
        <w:ilvl w:val="0"/>
        <w:numId w:val="0"/>
      </w:numPr>
      <w:spacing w:before="140" w:after="120"/>
      <w:outlineLvl w:val="2"/>
    </w:pPr>
    <w:rPr>
      <w:rFonts w:ascii="Liberation Serif" w:hAnsi="Liberation Serif" w:eastAsia="Noto Serif CJK SC" w:cs="Noto Sans CJK SC"/>
      <w:b/>
      <w:bCs/>
      <w:sz w:val="28"/>
      <w:szCs w:val="28"/>
    </w:rPr>
  </w:style>
  <w:style w:type="paragraph" w:styleId="7">
    <w:name w:val="heading 4"/>
    <w:basedOn w:val="3"/>
    <w:next w:val="4"/>
    <w:qFormat/>
    <w:uiPriority w:val="0"/>
    <w:pPr>
      <w:numPr>
        <w:ilvl w:val="0"/>
        <w:numId w:val="0"/>
      </w:numPr>
      <w:spacing w:before="120" w:after="120"/>
      <w:outlineLvl w:val="3"/>
    </w:pPr>
    <w:rPr>
      <w:rFonts w:ascii="Liberation Serif" w:hAnsi="Liberation Serif" w:eastAsia="Noto Serif CJK SC" w:cs="Noto Sans CJK SC"/>
      <w:b/>
      <w:bCs/>
      <w:sz w:val="24"/>
      <w:szCs w:val="24"/>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customStyle="1" w:styleId="3">
    <w:name w:val="标题样式"/>
    <w:basedOn w:val="1"/>
    <w:next w:val="4"/>
    <w:qFormat/>
    <w:uiPriority w:val="0"/>
    <w:pPr>
      <w:keepNext/>
      <w:spacing w:before="240" w:after="120"/>
    </w:pPr>
    <w:rPr>
      <w:rFonts w:ascii="Liberation Sans" w:hAnsi="Liberation Sans" w:eastAsia="Noto Sans CJK SC" w:cs="Noto Sans CJK SC"/>
      <w:sz w:val="28"/>
      <w:szCs w:val="28"/>
    </w:rPr>
  </w:style>
  <w:style w:type="paragraph" w:styleId="4">
    <w:name w:val="Body Text"/>
    <w:basedOn w:val="1"/>
    <w:qFormat/>
    <w:uiPriority w:val="0"/>
    <w:pPr>
      <w:spacing w:before="0" w:after="140" w:line="276" w:lineRule="auto"/>
    </w:pPr>
  </w:style>
  <w:style w:type="paragraph" w:styleId="8">
    <w:name w:val="caption"/>
    <w:basedOn w:val="1"/>
    <w:next w:val="1"/>
    <w:qFormat/>
    <w:uiPriority w:val="0"/>
    <w:pPr>
      <w:suppressLineNumbers/>
      <w:spacing w:before="120" w:after="120"/>
    </w:pPr>
    <w:rPr>
      <w:rFonts w:cs="Noto Sans CJK SC"/>
      <w:i/>
      <w:iCs/>
      <w:sz w:val="24"/>
      <w:szCs w:val="24"/>
    </w:rPr>
  </w:style>
  <w:style w:type="paragraph" w:styleId="9">
    <w:name w:val="List"/>
    <w:basedOn w:val="4"/>
    <w:qFormat/>
    <w:uiPriority w:val="0"/>
    <w:rPr>
      <w:rFonts w:cs="Noto Sans CJK SC"/>
    </w:rPr>
  </w:style>
  <w:style w:type="character" w:customStyle="1" w:styleId="12">
    <w:name w:val="项目符号"/>
    <w:qFormat/>
    <w:uiPriority w:val="0"/>
    <w:rPr>
      <w:rFonts w:ascii="OpenSymbol" w:hAnsi="OpenSymbol" w:eastAsia="OpenSymbol" w:cs="OpenSymbol"/>
    </w:rPr>
  </w:style>
  <w:style w:type="character" w:customStyle="1" w:styleId="13">
    <w:name w:val="特别强调"/>
    <w:qFormat/>
    <w:uiPriority w:val="0"/>
    <w:rPr>
      <w:b/>
      <w:bCs/>
    </w:rPr>
  </w:style>
  <w:style w:type="character" w:customStyle="1" w:styleId="14">
    <w:name w:val="编号符号"/>
    <w:qFormat/>
    <w:uiPriority w:val="0"/>
  </w:style>
  <w:style w:type="character" w:customStyle="1" w:styleId="15">
    <w:name w:val="Internet 链接"/>
    <w:qFormat/>
    <w:uiPriority w:val="0"/>
    <w:rPr>
      <w:color w:val="000080"/>
      <w:u w:val="single"/>
      <w:lang w:val="zh-CN" w:eastAsia="zh-CN" w:bidi="zh-CN"/>
    </w:rPr>
  </w:style>
  <w:style w:type="character" w:customStyle="1" w:styleId="16">
    <w:name w:val="源文本"/>
    <w:qFormat/>
    <w:uiPriority w:val="0"/>
    <w:rPr>
      <w:rFonts w:ascii="Liberation Mono" w:hAnsi="Liberation Mono" w:eastAsia="Noto Sans Mono CJK SC" w:cs="Liberation Mono"/>
    </w:rPr>
  </w:style>
  <w:style w:type="paragraph" w:customStyle="1" w:styleId="17">
    <w:name w:val="索引"/>
    <w:basedOn w:val="1"/>
    <w:qFormat/>
    <w:uiPriority w:val="0"/>
    <w:pPr>
      <w:suppressLineNumbers/>
    </w:pPr>
    <w:rPr>
      <w:rFonts w:cs="Noto Sans CJK SC"/>
    </w:rPr>
  </w:style>
  <w:style w:type="paragraph" w:customStyle="1" w:styleId="18">
    <w:name w:val="预格式化的文本"/>
    <w:basedOn w:val="1"/>
    <w:qFormat/>
    <w:uiPriority w:val="0"/>
    <w:pPr>
      <w:spacing w:before="0" w:after="0"/>
    </w:pPr>
    <w:rPr>
      <w:rFonts w:ascii="Liberation Mono" w:hAnsi="Liberation Mono" w:eastAsia="Noto Sans Mono CJK SC"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1" Type="http://schemas.microsoft.com/office/2011/relationships/people" Target="people.xml"/><Relationship Id="rId30" Type="http://schemas.openxmlformats.org/officeDocument/2006/relationships/fontTable" Target="fontTable.xml"/><Relationship Id="rId3" Type="http://schemas.openxmlformats.org/officeDocument/2006/relationships/comments" Target="comment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25</Pages>
  <Words>11714</Words>
  <Characters>14670</Characters>
  <Paragraphs>266</Paragraphs>
  <TotalTime>423</TotalTime>
  <ScaleCrop>false</ScaleCrop>
  <LinksUpToDate>false</LinksUpToDate>
  <CharactersWithSpaces>15402</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2022-06-13T18:45:00Z</dcterms:created>
  <dc:creator>三石</dc:creator>
  <cp:lastModifiedBy>三石</cp:lastModifiedBy>
  <dcterms:modified xsi:type="dcterms:W3CDTF">2023-05-09T09:51:06Z</dcterms:modified>
  <cp:revision>145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72D5C84922D94707AC3BC05B223953B5_12</vt:lpwstr>
  </property>
</Properties>
</file>